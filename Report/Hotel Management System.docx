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34B2B" w14:textId="77777777" w:rsidR="00491330" w:rsidRDefault="00491330" w:rsidP="00491330">
      <w:pPr>
        <w:pStyle w:val="Heading1"/>
        <w:ind w:left="722" w:right="1385"/>
      </w:pPr>
    </w:p>
    <w:p w14:paraId="43A78B0F" w14:textId="77777777" w:rsidR="00491330" w:rsidRDefault="00491330" w:rsidP="00491330">
      <w:pPr>
        <w:pStyle w:val="Heading1"/>
        <w:ind w:left="722" w:right="1385"/>
      </w:pPr>
    </w:p>
    <w:p w14:paraId="0D8EA182" w14:textId="77777777" w:rsidR="00491330" w:rsidRDefault="00491330" w:rsidP="00491330">
      <w:pPr>
        <w:pStyle w:val="Heading1"/>
        <w:ind w:left="722" w:right="1385"/>
      </w:pPr>
    </w:p>
    <w:p w14:paraId="33D6B0A6" w14:textId="77777777" w:rsidR="00491330" w:rsidRDefault="00491330" w:rsidP="00491330">
      <w:pPr>
        <w:pStyle w:val="Heading1"/>
        <w:ind w:left="722" w:right="1385"/>
      </w:pPr>
    </w:p>
    <w:p w14:paraId="4E43A187" w14:textId="77777777" w:rsidR="00491330" w:rsidRDefault="00491330" w:rsidP="00491330">
      <w:pPr>
        <w:pStyle w:val="Heading1"/>
        <w:ind w:left="722" w:right="1385"/>
      </w:pPr>
    </w:p>
    <w:p w14:paraId="13988DFD" w14:textId="77777777" w:rsidR="00491330" w:rsidRDefault="00491330" w:rsidP="00491330">
      <w:pPr>
        <w:pStyle w:val="Heading1"/>
        <w:ind w:left="722" w:right="1385"/>
      </w:pPr>
    </w:p>
    <w:p w14:paraId="5E8BE37F" w14:textId="77777777" w:rsidR="00491330" w:rsidRDefault="00491330" w:rsidP="00491330">
      <w:pPr>
        <w:pStyle w:val="Heading1"/>
        <w:ind w:left="722" w:right="1385"/>
      </w:pPr>
      <w:r>
        <w:t xml:space="preserve">Hotel Management System </w:t>
      </w:r>
    </w:p>
    <w:p w14:paraId="37A36F01" w14:textId="77777777" w:rsidR="00491330" w:rsidRDefault="00491330" w:rsidP="00491330">
      <w:pPr>
        <w:pStyle w:val="BodyText"/>
        <w:rPr>
          <w:b/>
          <w:sz w:val="44"/>
        </w:rPr>
      </w:pPr>
    </w:p>
    <w:p w14:paraId="13E65A79" w14:textId="77777777" w:rsidR="00491330" w:rsidRDefault="00491330" w:rsidP="00491330">
      <w:pPr>
        <w:pStyle w:val="BodyText"/>
        <w:rPr>
          <w:b/>
          <w:sz w:val="44"/>
        </w:rPr>
      </w:pPr>
    </w:p>
    <w:p w14:paraId="07299706" w14:textId="77777777" w:rsidR="00491330" w:rsidRDefault="00491330" w:rsidP="00491330">
      <w:pPr>
        <w:spacing w:before="60"/>
        <w:rPr>
          <w:b/>
          <w:sz w:val="36"/>
        </w:rPr>
      </w:pPr>
    </w:p>
    <w:p w14:paraId="61936418" w14:textId="77777777" w:rsidR="00491330" w:rsidRDefault="00491330" w:rsidP="00491330">
      <w:pPr>
        <w:spacing w:before="60"/>
        <w:rPr>
          <w:b/>
          <w:sz w:val="36"/>
        </w:rPr>
      </w:pPr>
    </w:p>
    <w:p w14:paraId="6E73DF48" w14:textId="77777777" w:rsidR="00491330" w:rsidRDefault="00491330" w:rsidP="00491330">
      <w:pPr>
        <w:spacing w:before="60"/>
        <w:rPr>
          <w:b/>
          <w:sz w:val="36"/>
        </w:rPr>
      </w:pPr>
    </w:p>
    <w:p w14:paraId="6E49C2F1" w14:textId="77777777" w:rsidR="00491330" w:rsidRDefault="00491330" w:rsidP="00491330">
      <w:pPr>
        <w:spacing w:before="60"/>
        <w:rPr>
          <w:b/>
          <w:sz w:val="36"/>
        </w:rPr>
      </w:pPr>
    </w:p>
    <w:p w14:paraId="1EC88613" w14:textId="77777777" w:rsidR="00491330" w:rsidRDefault="00491330" w:rsidP="00491330">
      <w:pPr>
        <w:spacing w:before="60"/>
        <w:rPr>
          <w:b/>
          <w:sz w:val="36"/>
        </w:rPr>
      </w:pPr>
    </w:p>
    <w:p w14:paraId="0DCC3762" w14:textId="77777777" w:rsidR="00491330" w:rsidRDefault="00491330" w:rsidP="00491330">
      <w:pPr>
        <w:spacing w:before="60"/>
        <w:rPr>
          <w:b/>
          <w:sz w:val="36"/>
        </w:rPr>
      </w:pPr>
    </w:p>
    <w:p w14:paraId="6E757215" w14:textId="77777777" w:rsidR="00491330" w:rsidRDefault="00491330" w:rsidP="00491330">
      <w:pPr>
        <w:spacing w:before="60"/>
        <w:rPr>
          <w:b/>
          <w:sz w:val="36"/>
        </w:rPr>
      </w:pPr>
    </w:p>
    <w:p w14:paraId="2AA67469" w14:textId="77777777" w:rsidR="00491330" w:rsidRDefault="00491330" w:rsidP="00491330">
      <w:pPr>
        <w:spacing w:before="60"/>
        <w:rPr>
          <w:b/>
          <w:sz w:val="36"/>
        </w:rPr>
      </w:pPr>
    </w:p>
    <w:p w14:paraId="4ECC9F75" w14:textId="77777777" w:rsidR="00491330" w:rsidRDefault="00491330" w:rsidP="00491330">
      <w:pPr>
        <w:spacing w:before="60"/>
        <w:rPr>
          <w:b/>
          <w:sz w:val="36"/>
        </w:rPr>
      </w:pPr>
    </w:p>
    <w:p w14:paraId="1B0E3801" w14:textId="77777777" w:rsidR="00491330" w:rsidRDefault="00491330" w:rsidP="00491330">
      <w:pPr>
        <w:spacing w:before="60"/>
        <w:rPr>
          <w:b/>
          <w:sz w:val="36"/>
        </w:rPr>
      </w:pPr>
    </w:p>
    <w:p w14:paraId="0B873271" w14:textId="77777777" w:rsidR="00491330" w:rsidRDefault="00491330" w:rsidP="00491330">
      <w:pPr>
        <w:spacing w:before="60"/>
        <w:rPr>
          <w:b/>
          <w:sz w:val="36"/>
        </w:rPr>
      </w:pPr>
    </w:p>
    <w:p w14:paraId="5CA6D5BE" w14:textId="77777777" w:rsidR="00491330" w:rsidRDefault="00491330" w:rsidP="00491330">
      <w:pPr>
        <w:spacing w:before="60"/>
        <w:rPr>
          <w:b/>
          <w:sz w:val="36"/>
        </w:rPr>
      </w:pPr>
    </w:p>
    <w:p w14:paraId="0762B8D0" w14:textId="77777777" w:rsidR="00491330" w:rsidRDefault="00491330" w:rsidP="00491330">
      <w:pPr>
        <w:spacing w:before="60"/>
        <w:rPr>
          <w:b/>
          <w:sz w:val="36"/>
        </w:rPr>
      </w:pPr>
    </w:p>
    <w:p w14:paraId="7158AE6B" w14:textId="77777777" w:rsidR="00491330" w:rsidRDefault="00491330" w:rsidP="00491330">
      <w:pPr>
        <w:spacing w:before="60"/>
        <w:rPr>
          <w:b/>
          <w:sz w:val="36"/>
        </w:rPr>
      </w:pPr>
    </w:p>
    <w:p w14:paraId="72283B2D" w14:textId="77777777" w:rsidR="00491330" w:rsidRDefault="00491330" w:rsidP="00491330">
      <w:pPr>
        <w:spacing w:before="60"/>
        <w:rPr>
          <w:b/>
          <w:sz w:val="36"/>
        </w:rPr>
      </w:pPr>
    </w:p>
    <w:p w14:paraId="0C731461" w14:textId="77777777" w:rsidR="00491330" w:rsidRDefault="00491330" w:rsidP="00491330">
      <w:pPr>
        <w:spacing w:before="60"/>
        <w:rPr>
          <w:b/>
          <w:sz w:val="36"/>
        </w:rPr>
      </w:pPr>
    </w:p>
    <w:p w14:paraId="35E1776D" w14:textId="77777777" w:rsidR="00491330" w:rsidRDefault="00491330" w:rsidP="00491330">
      <w:pPr>
        <w:spacing w:before="60"/>
        <w:rPr>
          <w:b/>
          <w:sz w:val="36"/>
        </w:rPr>
      </w:pPr>
    </w:p>
    <w:p w14:paraId="25AF4E31" w14:textId="77777777" w:rsidR="00491330" w:rsidRDefault="00491330" w:rsidP="00491330">
      <w:pPr>
        <w:spacing w:before="60"/>
        <w:rPr>
          <w:b/>
          <w:sz w:val="36"/>
        </w:rPr>
      </w:pPr>
    </w:p>
    <w:p w14:paraId="51576D1D" w14:textId="77777777" w:rsidR="00491330" w:rsidRDefault="00491330" w:rsidP="00491330">
      <w:pPr>
        <w:spacing w:before="60"/>
        <w:rPr>
          <w:b/>
          <w:sz w:val="36"/>
        </w:rPr>
      </w:pPr>
    </w:p>
    <w:p w14:paraId="2201DE09" w14:textId="77777777" w:rsidR="00491330" w:rsidRDefault="00491330" w:rsidP="00491330">
      <w:pPr>
        <w:spacing w:before="60"/>
        <w:rPr>
          <w:b/>
          <w:sz w:val="36"/>
        </w:rPr>
      </w:pPr>
    </w:p>
    <w:p w14:paraId="3CAFB358" w14:textId="77777777" w:rsidR="00491330" w:rsidRDefault="00491330" w:rsidP="00491330">
      <w:pPr>
        <w:spacing w:before="60"/>
        <w:rPr>
          <w:b/>
          <w:sz w:val="36"/>
        </w:rPr>
      </w:pPr>
    </w:p>
    <w:p w14:paraId="3B801A06" w14:textId="77777777" w:rsidR="00491330" w:rsidRPr="00EB76CF" w:rsidRDefault="00491330" w:rsidP="00491330">
      <w:pPr>
        <w:jc w:val="center"/>
        <w:sectPr w:rsidR="00491330" w:rsidRPr="00EB76CF" w:rsidSect="00491330">
          <w:footerReference w:type="default" r:id="rId5"/>
          <w:pgSz w:w="11910" w:h="17340"/>
          <w:pgMar w:top="1360" w:right="1560" w:bottom="1200" w:left="1580" w:header="0" w:footer="1014" w:gutter="0"/>
          <w:cols w:space="720"/>
        </w:sectPr>
      </w:pPr>
    </w:p>
    <w:p w14:paraId="3C7336F7" w14:textId="77777777" w:rsidR="00491330" w:rsidRPr="00D8428B" w:rsidRDefault="00491330" w:rsidP="00491330">
      <w:pPr>
        <w:jc w:val="both"/>
        <w:rPr>
          <w:b/>
          <w:bCs/>
          <w:color w:val="0E101A"/>
          <w:sz w:val="48"/>
          <w:szCs w:val="48"/>
        </w:rPr>
      </w:pPr>
      <w:r w:rsidRPr="00D8428B">
        <w:rPr>
          <w:b/>
          <w:bCs/>
          <w:color w:val="0E101A"/>
          <w:sz w:val="48"/>
          <w:szCs w:val="48"/>
        </w:rPr>
        <w:lastRenderedPageBreak/>
        <w:t>Introduction</w:t>
      </w:r>
    </w:p>
    <w:p w14:paraId="2B1072F4" w14:textId="77777777" w:rsidR="00491330" w:rsidRDefault="00491330" w:rsidP="00491330">
      <w:pPr>
        <w:jc w:val="both"/>
        <w:rPr>
          <w:color w:val="0E101A"/>
          <w:sz w:val="24"/>
          <w:shd w:val="clear" w:color="auto" w:fill="FFFFFF"/>
        </w:rPr>
      </w:pPr>
    </w:p>
    <w:p w14:paraId="3116D096" w14:textId="77777777" w:rsidR="00491330" w:rsidRDefault="00491330" w:rsidP="00491330">
      <w:pPr>
        <w:jc w:val="both"/>
        <w:rPr>
          <w:color w:val="0E101A"/>
          <w:sz w:val="24"/>
          <w:shd w:val="clear" w:color="auto" w:fill="FFFFFF"/>
        </w:rPr>
      </w:pPr>
    </w:p>
    <w:p w14:paraId="0E82F991"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The Hotel Management System project is designed to create a sophisticated and integrated software solution aimed at optimizing the management of hotel operations. This project arises from the need to streamline various aspects of hotel administration, improve operational efficiency, and enhance the overall guest experience. With the increasing demand for high-quality service and efficient management in the hospitality industry, the Hotel Management System seeks to provide a comprehensive toolset to meet these needs.</w:t>
      </w:r>
    </w:p>
    <w:p w14:paraId="51ACE313" w14:textId="77777777" w:rsidR="00A63DE6" w:rsidRPr="00A63DE6" w:rsidRDefault="00A63DE6" w:rsidP="00A63DE6">
      <w:pPr>
        <w:jc w:val="both"/>
        <w:rPr>
          <w:color w:val="0E101A"/>
          <w:sz w:val="24"/>
          <w:shd w:val="clear" w:color="auto" w:fill="FFFFFF"/>
        </w:rPr>
      </w:pPr>
    </w:p>
    <w:p w14:paraId="709040F7"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The primary objective of the Hotel Management System is to automate and centralize core hotel operations, including room reservations, guest check-in and check-out processes, billing and payments, housekeeping management, and inventory control. By integrating these functions into a single platform, the system aims to reduce the complexity and manual effort required in day-to-day hotel management, thus allowing staff to focus more on delivering exceptional service to guests.</w:t>
      </w:r>
    </w:p>
    <w:p w14:paraId="6919479A" w14:textId="77777777" w:rsidR="00A63DE6" w:rsidRPr="00A63DE6" w:rsidRDefault="00A63DE6" w:rsidP="00A63DE6">
      <w:pPr>
        <w:jc w:val="both"/>
        <w:rPr>
          <w:color w:val="0E101A"/>
          <w:sz w:val="24"/>
          <w:shd w:val="clear" w:color="auto" w:fill="FFFFFF"/>
        </w:rPr>
      </w:pPr>
    </w:p>
    <w:p w14:paraId="09DCD32A"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At the heart of the system is a robust reservation and booking module, which enables real-time room availability tracking, efficient booking management, and seamless coordination between online and offline reservations. This feature ensures that guests can make reservations easily, while hotel staff can manage bookings and room assignments efficiently, minimizing the risk of overbooking or double-booking.</w:t>
      </w:r>
    </w:p>
    <w:p w14:paraId="779D9B2A" w14:textId="77777777" w:rsidR="00A63DE6" w:rsidRPr="00A63DE6" w:rsidRDefault="00A63DE6" w:rsidP="00A63DE6">
      <w:pPr>
        <w:jc w:val="both"/>
        <w:rPr>
          <w:color w:val="0E101A"/>
          <w:sz w:val="24"/>
          <w:shd w:val="clear" w:color="auto" w:fill="FFFFFF"/>
        </w:rPr>
      </w:pPr>
    </w:p>
    <w:p w14:paraId="7456A133"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The Hotel Management System also includes a comprehensive billing and payment processing module, which automates the generation of invoices, tracks payments, and handles various payment methods. This functionality not only simplifies financial management for the hotel but also enhances the accuracy and timeliness of billing, contributing to better financial control and customer satisfaction.</w:t>
      </w:r>
    </w:p>
    <w:p w14:paraId="3A7326FA" w14:textId="77777777" w:rsidR="00A63DE6" w:rsidRPr="00A63DE6" w:rsidRDefault="00A63DE6" w:rsidP="00A63DE6">
      <w:pPr>
        <w:jc w:val="both"/>
        <w:rPr>
          <w:color w:val="0E101A"/>
          <w:sz w:val="24"/>
          <w:shd w:val="clear" w:color="auto" w:fill="FFFFFF"/>
        </w:rPr>
      </w:pPr>
    </w:p>
    <w:p w14:paraId="6EAB0BA0"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Additionally, the system features modules for housekeeping management and inventory control. The housekeeping module ensures that rooms are cleaned and maintained according to schedule, while the inventory control module tracks the usage and replenishment of hotel supplies. These features contribute to the smooth operation of the hotel and help maintain high standards of cleanliness and service.</w:t>
      </w:r>
    </w:p>
    <w:p w14:paraId="32E9EBEB" w14:textId="77777777" w:rsidR="00A63DE6" w:rsidRPr="00A63DE6" w:rsidRDefault="00A63DE6" w:rsidP="00A63DE6">
      <w:pPr>
        <w:jc w:val="both"/>
        <w:rPr>
          <w:color w:val="0E101A"/>
          <w:sz w:val="24"/>
          <w:shd w:val="clear" w:color="auto" w:fill="FFFFFF"/>
        </w:rPr>
      </w:pPr>
    </w:p>
    <w:p w14:paraId="530C5456" w14:textId="77777777" w:rsidR="00A63DE6" w:rsidRPr="00A63DE6" w:rsidRDefault="00A63DE6" w:rsidP="00A63DE6">
      <w:pPr>
        <w:jc w:val="both"/>
        <w:rPr>
          <w:color w:val="0E101A"/>
          <w:sz w:val="24"/>
          <w:shd w:val="clear" w:color="auto" w:fill="FFFFFF"/>
        </w:rPr>
      </w:pPr>
      <w:r w:rsidRPr="00A63DE6">
        <w:rPr>
          <w:color w:val="0E101A"/>
          <w:sz w:val="24"/>
          <w:shd w:val="clear" w:color="auto" w:fill="FFFFFF"/>
        </w:rPr>
        <w:t>Security and data privacy are critical considerations in the design of the Hotel Management System. The system will implement stringent security protocols to protect sensitive guest and financial data, ensuring compliance with industry standards and regulations. User roles and permissions will be carefully managed to control access to different system functionalities and information.</w:t>
      </w:r>
    </w:p>
    <w:p w14:paraId="1B0C4967" w14:textId="77777777" w:rsidR="00A63DE6" w:rsidRPr="00A63DE6" w:rsidRDefault="00A63DE6" w:rsidP="00A63DE6">
      <w:pPr>
        <w:jc w:val="both"/>
        <w:rPr>
          <w:color w:val="0E101A"/>
          <w:sz w:val="24"/>
          <w:shd w:val="clear" w:color="auto" w:fill="FFFFFF"/>
        </w:rPr>
      </w:pPr>
    </w:p>
    <w:p w14:paraId="559BD4F4" w14:textId="4168A5F2" w:rsidR="00491330" w:rsidRDefault="00A63DE6" w:rsidP="00A63DE6">
      <w:pPr>
        <w:jc w:val="both"/>
        <w:rPr>
          <w:color w:val="0E101A"/>
          <w:sz w:val="24"/>
          <w:shd w:val="clear" w:color="auto" w:fill="FFFFFF"/>
        </w:rPr>
      </w:pPr>
      <w:r w:rsidRPr="00A63DE6">
        <w:rPr>
          <w:color w:val="0E101A"/>
          <w:sz w:val="24"/>
          <w:shd w:val="clear" w:color="auto" w:fill="FFFFFF"/>
        </w:rPr>
        <w:t>In summary, the Hotel Management System project aims to revolutionize hotel management by providing a comprehensive, integrated, and user-friendly software solution. By automating key operations and enhancing management efficiency, the system will support hotels in delivering superior guest experiences and achieving operational excellence.</w:t>
      </w:r>
    </w:p>
    <w:p w14:paraId="56457539" w14:textId="77777777" w:rsidR="00491330" w:rsidRDefault="00491330" w:rsidP="00491330">
      <w:pPr>
        <w:jc w:val="both"/>
        <w:rPr>
          <w:color w:val="0E101A"/>
          <w:sz w:val="24"/>
          <w:shd w:val="clear" w:color="auto" w:fill="FFFFFF"/>
        </w:rPr>
      </w:pPr>
    </w:p>
    <w:p w14:paraId="41AEEAB7" w14:textId="77777777" w:rsidR="00491330" w:rsidRPr="003E076D" w:rsidRDefault="00491330" w:rsidP="00491330">
      <w:pPr>
        <w:jc w:val="both"/>
        <w:rPr>
          <w:color w:val="0E101A"/>
          <w:sz w:val="40"/>
        </w:rPr>
      </w:pPr>
    </w:p>
    <w:p w14:paraId="6E6F549B" w14:textId="77777777" w:rsidR="00491330" w:rsidRDefault="00491330" w:rsidP="00491330">
      <w:pPr>
        <w:spacing w:after="200" w:line="276" w:lineRule="auto"/>
        <w:jc w:val="both"/>
        <w:rPr>
          <w:b/>
          <w:bCs/>
          <w:color w:val="0E101A"/>
          <w:sz w:val="48"/>
          <w:szCs w:val="48"/>
        </w:rPr>
      </w:pPr>
    </w:p>
    <w:p w14:paraId="400DAE40" w14:textId="77777777" w:rsidR="00491330" w:rsidRPr="00D8428B" w:rsidRDefault="00491330" w:rsidP="00491330">
      <w:pPr>
        <w:spacing w:after="200" w:line="276" w:lineRule="auto"/>
        <w:jc w:val="both"/>
        <w:rPr>
          <w:b/>
          <w:bCs/>
          <w:color w:val="0E101A"/>
          <w:sz w:val="48"/>
          <w:szCs w:val="48"/>
        </w:rPr>
      </w:pPr>
      <w:r w:rsidRPr="00D8428B">
        <w:rPr>
          <w:b/>
          <w:bCs/>
          <w:color w:val="0E101A"/>
          <w:sz w:val="48"/>
          <w:szCs w:val="48"/>
        </w:rPr>
        <w:lastRenderedPageBreak/>
        <w:t>Abstraction</w:t>
      </w:r>
    </w:p>
    <w:p w14:paraId="67E2B579" w14:textId="77777777" w:rsidR="00491330" w:rsidRPr="003E076D" w:rsidRDefault="00491330" w:rsidP="00491330">
      <w:pPr>
        <w:jc w:val="both"/>
        <w:rPr>
          <w:color w:val="0E101A"/>
          <w:sz w:val="24"/>
        </w:rPr>
      </w:pPr>
    </w:p>
    <w:p w14:paraId="55DE5DD6" w14:textId="77777777" w:rsidR="00924BB9" w:rsidRPr="00924BB9" w:rsidRDefault="00924BB9" w:rsidP="00924BB9">
      <w:pPr>
        <w:spacing w:after="200" w:line="276" w:lineRule="auto"/>
        <w:jc w:val="both"/>
        <w:rPr>
          <w:color w:val="0E101A"/>
          <w:sz w:val="24"/>
          <w:shd w:val="clear" w:color="auto" w:fill="FFFFFF"/>
        </w:rPr>
      </w:pPr>
      <w:r w:rsidRPr="00924BB9">
        <w:rPr>
          <w:color w:val="0E101A"/>
          <w:sz w:val="24"/>
          <w:shd w:val="clear" w:color="auto" w:fill="FFFFFF"/>
        </w:rPr>
        <w:t>The Hotel Management System project aims to develop an advanced software solution to optimize hotel operations and improve guest services. This project addresses the growing need for efficient management tools in the hospitality industry by providing an integrated platform that automates and centralizes key functions such as room reservations, guest check-in/check-out, billing, housekeeping, and inventory control. By leveraging modern technology, the system seeks to enhance operational efficiency, reduce manual effort, and improve the overall guest experience.</w:t>
      </w:r>
    </w:p>
    <w:p w14:paraId="4EC2B8C7" w14:textId="77777777" w:rsidR="00924BB9" w:rsidRPr="00924BB9" w:rsidRDefault="00924BB9" w:rsidP="00924BB9">
      <w:pPr>
        <w:spacing w:after="200" w:line="276" w:lineRule="auto"/>
        <w:jc w:val="both"/>
        <w:rPr>
          <w:color w:val="0E101A"/>
          <w:sz w:val="24"/>
          <w:shd w:val="clear" w:color="auto" w:fill="FFFFFF"/>
        </w:rPr>
      </w:pPr>
    </w:p>
    <w:p w14:paraId="1F378290" w14:textId="77777777" w:rsidR="00924BB9" w:rsidRPr="00924BB9" w:rsidRDefault="00924BB9" w:rsidP="00924BB9">
      <w:pPr>
        <w:spacing w:after="200" w:line="276" w:lineRule="auto"/>
        <w:jc w:val="both"/>
        <w:rPr>
          <w:color w:val="0E101A"/>
          <w:sz w:val="24"/>
          <w:shd w:val="clear" w:color="auto" w:fill="FFFFFF"/>
        </w:rPr>
      </w:pPr>
      <w:r w:rsidRPr="00924BB9">
        <w:rPr>
          <w:color w:val="0E101A"/>
          <w:sz w:val="24"/>
          <w:shd w:val="clear" w:color="auto" w:fill="FFFFFF"/>
        </w:rPr>
        <w:t>Key features of the Hotel Management System include a robust reservation module for real-time room availability tracking and booking management, a comprehensive billing and payment processing system, and dedicated modules for housekeeping management and inventory control. These features ensure streamlined operations, accurate financial management, and high standards of cleanliness and service.</w:t>
      </w:r>
    </w:p>
    <w:p w14:paraId="2F9880BE" w14:textId="77777777" w:rsidR="00924BB9" w:rsidRPr="00924BB9" w:rsidRDefault="00924BB9" w:rsidP="00924BB9">
      <w:pPr>
        <w:spacing w:after="200" w:line="276" w:lineRule="auto"/>
        <w:jc w:val="both"/>
        <w:rPr>
          <w:color w:val="0E101A"/>
          <w:sz w:val="24"/>
          <w:shd w:val="clear" w:color="auto" w:fill="FFFFFF"/>
        </w:rPr>
      </w:pPr>
    </w:p>
    <w:p w14:paraId="088FB5DE" w14:textId="77777777" w:rsidR="00924BB9" w:rsidRPr="00924BB9" w:rsidRDefault="00924BB9" w:rsidP="00924BB9">
      <w:pPr>
        <w:spacing w:after="200" w:line="276" w:lineRule="auto"/>
        <w:jc w:val="both"/>
        <w:rPr>
          <w:color w:val="0E101A"/>
          <w:sz w:val="24"/>
          <w:shd w:val="clear" w:color="auto" w:fill="FFFFFF"/>
        </w:rPr>
      </w:pPr>
      <w:r w:rsidRPr="00924BB9">
        <w:rPr>
          <w:color w:val="0E101A"/>
          <w:sz w:val="24"/>
          <w:shd w:val="clear" w:color="auto" w:fill="FFFFFF"/>
        </w:rPr>
        <w:t>Security and data privacy are paramount in the design of the system, with advanced security measures implemented to protect sensitive guest and financial information. The system also ensures compliance with industry standards and regulations, providing a secure environment for both guests and staff.</w:t>
      </w:r>
    </w:p>
    <w:p w14:paraId="0C40CC02" w14:textId="77777777" w:rsidR="00924BB9" w:rsidRPr="00924BB9" w:rsidRDefault="00924BB9" w:rsidP="00924BB9">
      <w:pPr>
        <w:spacing w:after="200" w:line="276" w:lineRule="auto"/>
        <w:jc w:val="both"/>
        <w:rPr>
          <w:color w:val="0E101A"/>
          <w:sz w:val="24"/>
          <w:shd w:val="clear" w:color="auto" w:fill="FFFFFF"/>
        </w:rPr>
      </w:pPr>
    </w:p>
    <w:p w14:paraId="792D8E35" w14:textId="2CDF31B5" w:rsidR="00491330" w:rsidRDefault="00924BB9" w:rsidP="00924BB9">
      <w:pPr>
        <w:spacing w:after="200" w:line="276" w:lineRule="auto"/>
        <w:jc w:val="both"/>
        <w:rPr>
          <w:color w:val="0E101A"/>
          <w:sz w:val="24"/>
          <w:shd w:val="clear" w:color="auto" w:fill="FFFFFF"/>
        </w:rPr>
      </w:pPr>
      <w:r w:rsidRPr="00924BB9">
        <w:rPr>
          <w:color w:val="0E101A"/>
          <w:sz w:val="24"/>
          <w:shd w:val="clear" w:color="auto" w:fill="FFFFFF"/>
        </w:rPr>
        <w:t>Overall, the Hotel Management System project aims to revolutionize hotel management by providing a holistic, user-friendly solution that enhances efficiency and guest satisfaction. Through automation and centralization of core functions, the system supports hotels in delivering superior service and achieving operational excellence.</w:t>
      </w:r>
    </w:p>
    <w:p w14:paraId="63B58043" w14:textId="77777777" w:rsidR="00491330" w:rsidRPr="00D8428B" w:rsidRDefault="00491330" w:rsidP="00491330">
      <w:pPr>
        <w:spacing w:after="200" w:line="276" w:lineRule="auto"/>
        <w:jc w:val="both"/>
        <w:rPr>
          <w:b/>
          <w:bCs/>
          <w:color w:val="0E101A"/>
          <w:sz w:val="48"/>
          <w:szCs w:val="48"/>
        </w:rPr>
      </w:pPr>
      <w:r w:rsidRPr="00D8428B">
        <w:rPr>
          <w:b/>
          <w:bCs/>
          <w:color w:val="0E101A"/>
          <w:sz w:val="48"/>
          <w:szCs w:val="48"/>
        </w:rPr>
        <w:t xml:space="preserve">Functionality </w:t>
      </w:r>
    </w:p>
    <w:p w14:paraId="26AFCD2E"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Online Hotel Management is a java web application project. that is an online platform for customers to book online hotel rooms. It will help you, the hotel owner, to manage their customer details that will save time and money. let’s understand all the functionality and user role for the hotel management project.</w:t>
      </w:r>
    </w:p>
    <w:p w14:paraId="415F1E4D" w14:textId="77777777" w:rsidR="00463244" w:rsidRPr="00463244" w:rsidRDefault="00463244" w:rsidP="00463244">
      <w:pPr>
        <w:spacing w:after="200" w:line="276" w:lineRule="auto"/>
        <w:jc w:val="both"/>
        <w:rPr>
          <w:sz w:val="24"/>
          <w:shd w:val="clear" w:color="auto" w:fill="FFFFFF"/>
        </w:rPr>
      </w:pPr>
    </w:p>
    <w:p w14:paraId="791A3979"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There are two main actors of the application</w:t>
      </w:r>
    </w:p>
    <w:p w14:paraId="7E1BDE6D" w14:textId="77777777" w:rsidR="00463244" w:rsidRPr="00463244" w:rsidRDefault="00463244" w:rsidP="00463244">
      <w:pPr>
        <w:spacing w:after="200" w:line="276" w:lineRule="auto"/>
        <w:jc w:val="both"/>
        <w:rPr>
          <w:sz w:val="24"/>
          <w:shd w:val="clear" w:color="auto" w:fill="FFFFFF"/>
        </w:rPr>
      </w:pPr>
    </w:p>
    <w:p w14:paraId="0E30E506"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User or Customer.</w:t>
      </w:r>
    </w:p>
    <w:p w14:paraId="04CEE08A"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Admin or Hotel owner.</w:t>
      </w:r>
    </w:p>
    <w:p w14:paraId="0F88BAF1" w14:textId="77777777" w:rsidR="00463244" w:rsidRPr="00463244" w:rsidRDefault="00463244" w:rsidP="00463244">
      <w:pPr>
        <w:spacing w:after="200" w:line="276" w:lineRule="auto"/>
        <w:jc w:val="both"/>
        <w:rPr>
          <w:sz w:val="24"/>
          <w:shd w:val="clear" w:color="auto" w:fill="FFFFFF"/>
        </w:rPr>
      </w:pPr>
    </w:p>
    <w:p w14:paraId="0B787ADB"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Admin or hotel owner:</w:t>
      </w:r>
    </w:p>
    <w:p w14:paraId="280DEC17" w14:textId="77777777" w:rsidR="00463244" w:rsidRPr="00463244" w:rsidRDefault="00463244" w:rsidP="00463244">
      <w:pPr>
        <w:spacing w:after="200" w:line="276" w:lineRule="auto"/>
        <w:jc w:val="both"/>
        <w:rPr>
          <w:sz w:val="24"/>
          <w:shd w:val="clear" w:color="auto" w:fill="FFFFFF"/>
        </w:rPr>
      </w:pPr>
    </w:p>
    <w:p w14:paraId="3927019A"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Admin can add the new hotel according to the city or location. Admin can delete the hotel records. Admin can Add/Delete/Edit any user in the application. Admin can manage all the booked records as well.</w:t>
      </w:r>
    </w:p>
    <w:p w14:paraId="28754338" w14:textId="77777777" w:rsidR="00463244" w:rsidRPr="00463244" w:rsidRDefault="00463244" w:rsidP="00463244">
      <w:pPr>
        <w:spacing w:after="200" w:line="276" w:lineRule="auto"/>
        <w:jc w:val="both"/>
        <w:rPr>
          <w:sz w:val="24"/>
          <w:shd w:val="clear" w:color="auto" w:fill="FFFFFF"/>
        </w:rPr>
      </w:pPr>
    </w:p>
    <w:p w14:paraId="35A07FC1"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User or Customer:</w:t>
      </w:r>
    </w:p>
    <w:p w14:paraId="6951E2BB" w14:textId="77777777" w:rsidR="00463244" w:rsidRPr="00463244" w:rsidRDefault="00463244" w:rsidP="00463244">
      <w:pPr>
        <w:spacing w:after="200" w:line="276" w:lineRule="auto"/>
        <w:jc w:val="both"/>
        <w:rPr>
          <w:sz w:val="24"/>
          <w:shd w:val="clear" w:color="auto" w:fill="FFFFFF"/>
        </w:rPr>
      </w:pPr>
    </w:p>
    <w:p w14:paraId="0574150D" w14:textId="77777777" w:rsidR="00463244" w:rsidRPr="00463244" w:rsidRDefault="00463244" w:rsidP="00463244">
      <w:pPr>
        <w:spacing w:after="200" w:line="276" w:lineRule="auto"/>
        <w:jc w:val="both"/>
        <w:rPr>
          <w:sz w:val="24"/>
          <w:shd w:val="clear" w:color="auto" w:fill="FFFFFF"/>
        </w:rPr>
      </w:pPr>
      <w:r w:rsidRPr="00463244">
        <w:rPr>
          <w:sz w:val="24"/>
          <w:shd w:val="clear" w:color="auto" w:fill="FFFFFF"/>
        </w:rPr>
        <w:t>The user can perform login and registration operations in the application. Users can search hotels by name or according to the city. Users can book hotels or rooms after filling some simple forms. Users can manage all the booked history as well.</w:t>
      </w:r>
    </w:p>
    <w:p w14:paraId="51584387" w14:textId="77777777" w:rsidR="00463244" w:rsidRPr="00463244" w:rsidRDefault="00463244" w:rsidP="00463244">
      <w:pPr>
        <w:spacing w:after="200" w:line="276" w:lineRule="auto"/>
        <w:jc w:val="both"/>
        <w:rPr>
          <w:sz w:val="24"/>
          <w:shd w:val="clear" w:color="auto" w:fill="FFFFFF"/>
        </w:rPr>
      </w:pPr>
    </w:p>
    <w:p w14:paraId="1AD6507A" w14:textId="42236789" w:rsidR="00463244" w:rsidRPr="00463244" w:rsidRDefault="00463244" w:rsidP="00463244">
      <w:pPr>
        <w:spacing w:after="200" w:line="276" w:lineRule="auto"/>
        <w:jc w:val="both"/>
        <w:rPr>
          <w:sz w:val="24"/>
          <w:shd w:val="clear" w:color="auto" w:fill="FFFFFF"/>
        </w:rPr>
      </w:pPr>
      <w:r w:rsidRPr="00463244">
        <w:rPr>
          <w:sz w:val="24"/>
          <w:shd w:val="clear" w:color="auto" w:fill="FFFFFF"/>
        </w:rPr>
        <w:t>The Hotel Management System project in java is developed for all the platforms. Which will be deployed on the local server called tomcat 8.5. As an Architecture its following complete MVC architecture and maven tool as a build tool.</w:t>
      </w:r>
    </w:p>
    <w:p w14:paraId="4C18F753" w14:textId="6DB6DA01" w:rsidR="00491330" w:rsidRDefault="00491330" w:rsidP="00491330">
      <w:pPr>
        <w:spacing w:after="200" w:line="276" w:lineRule="auto"/>
        <w:jc w:val="both"/>
        <w:rPr>
          <w:b/>
          <w:sz w:val="48"/>
        </w:rPr>
      </w:pPr>
      <w:r w:rsidRPr="00D6770E">
        <w:rPr>
          <w:b/>
          <w:sz w:val="48"/>
        </w:rPr>
        <w:t>Project Overview</w:t>
      </w:r>
    </w:p>
    <w:p w14:paraId="7799D83E" w14:textId="77777777" w:rsidR="00272324" w:rsidRPr="00272324" w:rsidRDefault="00272324" w:rsidP="00272324">
      <w:pPr>
        <w:spacing w:after="200" w:line="276" w:lineRule="auto"/>
        <w:jc w:val="both"/>
        <w:rPr>
          <w:sz w:val="24"/>
          <w:shd w:val="clear" w:color="auto" w:fill="FFFFFF"/>
        </w:rPr>
      </w:pPr>
      <w:r w:rsidRPr="00272324">
        <w:rPr>
          <w:sz w:val="24"/>
          <w:shd w:val="clear" w:color="auto" w:fill="FFFFFF"/>
        </w:rPr>
        <w:t>The Hotel Management System project is designed to develop a comprehensive software solution that addresses the complexities of managing hotel operations. The primary goal of this project is to streamline and automate various hotel management processes to improve efficiency, reduce manual workload, and enhance the guest experience. This system is particularly relevant in the fast-paced hospitality industry, where the demand for high-quality service and efficient management continues to grow.</w:t>
      </w:r>
    </w:p>
    <w:p w14:paraId="6409B217" w14:textId="77777777" w:rsidR="00272324" w:rsidRPr="00272324" w:rsidRDefault="00272324" w:rsidP="00272324">
      <w:pPr>
        <w:spacing w:after="200" w:line="276" w:lineRule="auto"/>
        <w:jc w:val="both"/>
        <w:rPr>
          <w:sz w:val="24"/>
          <w:shd w:val="clear" w:color="auto" w:fill="FFFFFF"/>
        </w:rPr>
      </w:pPr>
    </w:p>
    <w:p w14:paraId="63020807" w14:textId="77777777" w:rsidR="00272324" w:rsidRPr="00272324" w:rsidRDefault="00272324" w:rsidP="00272324">
      <w:pPr>
        <w:spacing w:after="200" w:line="276" w:lineRule="auto"/>
        <w:jc w:val="both"/>
        <w:rPr>
          <w:sz w:val="24"/>
          <w:shd w:val="clear" w:color="auto" w:fill="FFFFFF"/>
        </w:rPr>
      </w:pPr>
      <w:r w:rsidRPr="00272324">
        <w:rPr>
          <w:sz w:val="24"/>
          <w:shd w:val="clear" w:color="auto" w:fill="FFFFFF"/>
        </w:rPr>
        <w:t>The core functionality of the Hotel Management System includes a robust room reservation module that facilitates real-time tracking of room availability, efficient booking management, and seamless integration with online and offline reservation channels. This module is essential for preventing overbooking and ensuring smooth coordination of guest check-ins and check-outs.</w:t>
      </w:r>
    </w:p>
    <w:p w14:paraId="5FFACF0E" w14:textId="77777777" w:rsidR="00272324" w:rsidRPr="00272324" w:rsidRDefault="00272324" w:rsidP="00272324">
      <w:pPr>
        <w:spacing w:after="200" w:line="276" w:lineRule="auto"/>
        <w:jc w:val="both"/>
        <w:rPr>
          <w:sz w:val="24"/>
          <w:shd w:val="clear" w:color="auto" w:fill="FFFFFF"/>
        </w:rPr>
      </w:pPr>
    </w:p>
    <w:p w14:paraId="33E6361C" w14:textId="77777777" w:rsidR="00272324" w:rsidRPr="00272324" w:rsidRDefault="00272324" w:rsidP="00272324">
      <w:pPr>
        <w:spacing w:after="200" w:line="276" w:lineRule="auto"/>
        <w:jc w:val="both"/>
        <w:rPr>
          <w:sz w:val="24"/>
          <w:shd w:val="clear" w:color="auto" w:fill="FFFFFF"/>
        </w:rPr>
      </w:pPr>
      <w:r w:rsidRPr="00272324">
        <w:rPr>
          <w:sz w:val="24"/>
          <w:shd w:val="clear" w:color="auto" w:fill="FFFFFF"/>
        </w:rPr>
        <w:t>In addition to reservations, the system offers a comprehensive billing and payment processing module. This feature automates invoice generation, tracks payments, and supports various payment methods, ensuring accurate and timely financial management. By simplifying the billing process, the system enhances the overall financial control of the hotel.</w:t>
      </w:r>
    </w:p>
    <w:p w14:paraId="21B6AAD6" w14:textId="77777777" w:rsidR="00272324" w:rsidRPr="00272324" w:rsidRDefault="00272324" w:rsidP="00272324">
      <w:pPr>
        <w:spacing w:after="200" w:line="276" w:lineRule="auto"/>
        <w:jc w:val="both"/>
        <w:rPr>
          <w:sz w:val="24"/>
          <w:shd w:val="clear" w:color="auto" w:fill="FFFFFF"/>
        </w:rPr>
      </w:pPr>
    </w:p>
    <w:p w14:paraId="77C4A556" w14:textId="77777777" w:rsidR="00272324" w:rsidRPr="00272324" w:rsidRDefault="00272324" w:rsidP="00272324">
      <w:pPr>
        <w:spacing w:after="200" w:line="276" w:lineRule="auto"/>
        <w:jc w:val="both"/>
        <w:rPr>
          <w:sz w:val="24"/>
          <w:shd w:val="clear" w:color="auto" w:fill="FFFFFF"/>
        </w:rPr>
      </w:pPr>
      <w:r w:rsidRPr="00272324">
        <w:rPr>
          <w:sz w:val="24"/>
          <w:shd w:val="clear" w:color="auto" w:fill="FFFFFF"/>
        </w:rPr>
        <w:lastRenderedPageBreak/>
        <w:t>The Hotel Management System also includes modules for housekeeping management and inventory control. The housekeeping module ensures that rooms are cleaned and maintained according to a schedule, improving the efficiency of housekeeping staff and maintaining high standards of cleanliness. The inventory control module tracks the usage and replenishment of hotel supplies, helping to manage resources effectively and reduce waste.</w:t>
      </w:r>
    </w:p>
    <w:p w14:paraId="4E07CD07" w14:textId="77777777" w:rsidR="00272324" w:rsidRPr="00272324" w:rsidRDefault="00272324" w:rsidP="00272324">
      <w:pPr>
        <w:spacing w:after="200" w:line="276" w:lineRule="auto"/>
        <w:jc w:val="both"/>
        <w:rPr>
          <w:sz w:val="24"/>
          <w:shd w:val="clear" w:color="auto" w:fill="FFFFFF"/>
        </w:rPr>
      </w:pPr>
    </w:p>
    <w:p w14:paraId="1C5157E4" w14:textId="77777777" w:rsidR="00272324" w:rsidRPr="00272324" w:rsidRDefault="00272324" w:rsidP="00272324">
      <w:pPr>
        <w:spacing w:after="200" w:line="276" w:lineRule="auto"/>
        <w:jc w:val="both"/>
        <w:rPr>
          <w:sz w:val="24"/>
          <w:shd w:val="clear" w:color="auto" w:fill="FFFFFF"/>
        </w:rPr>
      </w:pPr>
      <w:r w:rsidRPr="00272324">
        <w:rPr>
          <w:sz w:val="24"/>
          <w:shd w:val="clear" w:color="auto" w:fill="FFFFFF"/>
        </w:rPr>
        <w:t>A critical aspect of the system is its focus on security and data privacy. The Hotel Management System incorporates advanced security protocols to protect sensitive guest and financial data, ensuring compliance with industry standards and regulations. User roles and permissions are carefully managed to control access to different functionalities and information within the system.</w:t>
      </w:r>
    </w:p>
    <w:p w14:paraId="77A59134" w14:textId="77777777" w:rsidR="00272324" w:rsidRPr="00272324" w:rsidRDefault="00272324" w:rsidP="00272324">
      <w:pPr>
        <w:spacing w:after="200" w:line="276" w:lineRule="auto"/>
        <w:jc w:val="both"/>
        <w:rPr>
          <w:sz w:val="24"/>
          <w:shd w:val="clear" w:color="auto" w:fill="FFFFFF"/>
        </w:rPr>
      </w:pPr>
    </w:p>
    <w:p w14:paraId="2E2153EF" w14:textId="25C06DC1" w:rsidR="00491330" w:rsidRPr="00D6770E" w:rsidRDefault="00272324" w:rsidP="00272324">
      <w:pPr>
        <w:spacing w:after="200" w:line="276" w:lineRule="auto"/>
        <w:jc w:val="both"/>
        <w:rPr>
          <w:b/>
          <w:sz w:val="48"/>
        </w:rPr>
      </w:pPr>
      <w:r w:rsidRPr="00272324">
        <w:rPr>
          <w:sz w:val="24"/>
          <w:shd w:val="clear" w:color="auto" w:fill="FFFFFF"/>
        </w:rPr>
        <w:t>The project’s overall objective is to create an integrated, user-friendly platform that enhances operational efficiency and guest satisfaction. By automating key processes and providing comprehensive management tools, the Hotel Management System supports hotels in delivering superior service and achieving operational excellence. This project promises to revolutionize hotel management by offering a solution that meets the evolving needs of the hospitality industry.</w:t>
      </w:r>
    </w:p>
    <w:p w14:paraId="4F9DC79F" w14:textId="77777777" w:rsidR="00491330" w:rsidRPr="003E076D" w:rsidRDefault="00491330" w:rsidP="00491330">
      <w:pPr>
        <w:jc w:val="both"/>
        <w:rPr>
          <w:b/>
          <w:color w:val="000000"/>
          <w:sz w:val="26"/>
        </w:rPr>
      </w:pPr>
      <w:r w:rsidRPr="003E076D">
        <w:rPr>
          <w:b/>
          <w:color w:val="000000"/>
          <w:sz w:val="26"/>
        </w:rPr>
        <w:t>Hardware &amp; Software Requirement:</w:t>
      </w:r>
    </w:p>
    <w:p w14:paraId="730009C2" w14:textId="77777777" w:rsidR="00491330" w:rsidRPr="003E076D" w:rsidRDefault="00491330" w:rsidP="00491330">
      <w:pPr>
        <w:spacing w:after="309"/>
        <w:ind w:firstLine="360"/>
        <w:jc w:val="both"/>
        <w:rPr>
          <w:b/>
          <w:color w:val="000000"/>
          <w:sz w:val="26"/>
        </w:rPr>
      </w:pPr>
    </w:p>
    <w:p w14:paraId="63834000" w14:textId="77777777" w:rsidR="00491330" w:rsidRPr="003E076D" w:rsidRDefault="00491330" w:rsidP="00491330">
      <w:pPr>
        <w:spacing w:after="309"/>
        <w:ind w:firstLine="360"/>
        <w:jc w:val="both"/>
        <w:rPr>
          <w:color w:val="000000"/>
          <w:sz w:val="26"/>
        </w:rPr>
      </w:pPr>
      <w:r w:rsidRPr="003E076D">
        <w:rPr>
          <w:b/>
          <w:color w:val="000000"/>
          <w:sz w:val="26"/>
        </w:rPr>
        <w:t xml:space="preserve">Hardware Interfaces </w:t>
      </w:r>
    </w:p>
    <w:p w14:paraId="3D3B28D3" w14:textId="77777777" w:rsidR="00491330" w:rsidRPr="003E076D" w:rsidRDefault="00491330" w:rsidP="00491330">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219A04EA" w14:textId="77777777" w:rsidR="00491330" w:rsidRPr="003E076D" w:rsidRDefault="00491330" w:rsidP="00491330">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2CBB4BD1" w14:textId="77777777" w:rsidR="00491330" w:rsidRPr="003E076D" w:rsidRDefault="00491330" w:rsidP="00491330">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28585D5B" w14:textId="77777777" w:rsidR="00491330" w:rsidRPr="003E076D" w:rsidRDefault="00491330" w:rsidP="00491330">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61022A06" w14:textId="77777777" w:rsidR="00491330" w:rsidRPr="003E076D" w:rsidRDefault="00491330" w:rsidP="00491330">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2B130A56" w14:textId="77777777" w:rsidR="00491330" w:rsidRPr="003E076D" w:rsidRDefault="00491330" w:rsidP="00491330">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14805D23" w14:textId="77777777" w:rsidR="00491330" w:rsidRPr="003E076D" w:rsidRDefault="00491330" w:rsidP="00491330">
      <w:pPr>
        <w:jc w:val="both"/>
        <w:rPr>
          <w:color w:val="000000"/>
          <w:sz w:val="24"/>
        </w:rPr>
      </w:pPr>
    </w:p>
    <w:p w14:paraId="1B81BDAA" w14:textId="77777777" w:rsidR="00491330" w:rsidRPr="003E076D" w:rsidRDefault="00491330" w:rsidP="00491330">
      <w:pPr>
        <w:jc w:val="both"/>
        <w:rPr>
          <w:color w:val="000000"/>
          <w:sz w:val="24"/>
        </w:rPr>
      </w:pPr>
    </w:p>
    <w:p w14:paraId="5B55F434" w14:textId="77777777" w:rsidR="00491330" w:rsidRPr="003E076D" w:rsidRDefault="00491330" w:rsidP="00491330">
      <w:pPr>
        <w:spacing w:after="309"/>
        <w:jc w:val="both"/>
        <w:rPr>
          <w:color w:val="000000"/>
          <w:sz w:val="26"/>
        </w:rPr>
      </w:pPr>
      <w:r w:rsidRPr="003E076D">
        <w:rPr>
          <w:b/>
          <w:color w:val="000000"/>
          <w:sz w:val="26"/>
        </w:rPr>
        <w:t xml:space="preserve">Software Interfaces </w:t>
      </w:r>
    </w:p>
    <w:p w14:paraId="0B8659BE" w14:textId="77777777" w:rsidR="00491330" w:rsidRDefault="00491330" w:rsidP="00491330">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3C2D8240" w14:textId="77777777" w:rsidR="00491330" w:rsidRPr="00443BFA" w:rsidRDefault="00491330" w:rsidP="00491330">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38EA9BE1" w14:textId="77777777" w:rsidR="00491330" w:rsidRDefault="00491330" w:rsidP="00491330">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1B6ADD48" w14:textId="77777777" w:rsidR="00491330" w:rsidRDefault="00491330" w:rsidP="00491330">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6DB7E520" w14:textId="77777777" w:rsidR="00491330" w:rsidRPr="003E076D" w:rsidRDefault="00491330" w:rsidP="00491330">
      <w:pPr>
        <w:widowControl/>
        <w:autoSpaceDE/>
        <w:autoSpaceDN/>
        <w:jc w:val="both"/>
        <w:rPr>
          <w:color w:val="000000"/>
          <w:sz w:val="24"/>
          <w:shd w:val="clear" w:color="auto" w:fill="FFFFFF"/>
        </w:rPr>
      </w:pPr>
    </w:p>
    <w:p w14:paraId="42DDF1E3" w14:textId="77777777" w:rsidR="00491330" w:rsidRPr="003E076D" w:rsidRDefault="00491330" w:rsidP="00491330">
      <w:pPr>
        <w:jc w:val="both"/>
        <w:rPr>
          <w:color w:val="000000"/>
          <w:sz w:val="24"/>
          <w:shd w:val="clear" w:color="auto" w:fill="FFFFFF"/>
        </w:rPr>
      </w:pPr>
    </w:p>
    <w:p w14:paraId="579575A5" w14:textId="77777777" w:rsidR="00491330" w:rsidRPr="003E076D" w:rsidRDefault="00491330" w:rsidP="00491330">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1BCF0F2A" w14:textId="77777777" w:rsidR="00491330" w:rsidRPr="003E076D" w:rsidRDefault="00491330" w:rsidP="00491330">
      <w:pPr>
        <w:jc w:val="both"/>
        <w:rPr>
          <w:b/>
          <w:bCs/>
          <w:sz w:val="48"/>
          <w:szCs w:val="48"/>
        </w:rPr>
      </w:pPr>
      <w:r w:rsidRPr="003E076D">
        <w:rPr>
          <w:b/>
          <w:bCs/>
          <w:sz w:val="48"/>
          <w:szCs w:val="48"/>
        </w:rPr>
        <w:t>Technologies Used</w:t>
      </w:r>
    </w:p>
    <w:p w14:paraId="71857806" w14:textId="77777777" w:rsidR="00491330" w:rsidRDefault="00491330" w:rsidP="00491330">
      <w:pPr>
        <w:jc w:val="both"/>
        <w:rPr>
          <w:sz w:val="24"/>
          <w:szCs w:val="24"/>
        </w:rPr>
      </w:pPr>
      <w:r w:rsidRPr="003E076D">
        <w:rPr>
          <w:sz w:val="24"/>
          <w:szCs w:val="24"/>
        </w:rPr>
        <w:t xml:space="preserve">The </w:t>
      </w:r>
      <w:r>
        <w:rPr>
          <w:sz w:val="24"/>
          <w:szCs w:val="24"/>
        </w:rPr>
        <w:t xml:space="preserve">Hotel Management </w:t>
      </w:r>
      <w:proofErr w:type="gramStart"/>
      <w:r>
        <w:rPr>
          <w:sz w:val="24"/>
          <w:szCs w:val="24"/>
        </w:rPr>
        <w:t xml:space="preserve">System </w:t>
      </w:r>
      <w:r w:rsidRPr="003E076D">
        <w:rPr>
          <w:sz w:val="24"/>
          <w:szCs w:val="24"/>
        </w:rPr>
        <w:t xml:space="preserve"> utilizes</w:t>
      </w:r>
      <w:proofErr w:type="gramEnd"/>
      <w:r w:rsidRPr="003E076D">
        <w:rPr>
          <w:sz w:val="24"/>
          <w:szCs w:val="24"/>
        </w:rPr>
        <w:t xml:space="preserve"> a combination of technologies to create a robust and efficient platform for managing online supermarket operations. Here's a description of the key technologies used in the project:</w:t>
      </w:r>
    </w:p>
    <w:p w14:paraId="285A801B" w14:textId="77777777" w:rsidR="00491330" w:rsidRPr="003E076D" w:rsidRDefault="00491330" w:rsidP="00491330">
      <w:pPr>
        <w:jc w:val="both"/>
        <w:rPr>
          <w:sz w:val="24"/>
          <w:szCs w:val="24"/>
        </w:rPr>
      </w:pPr>
    </w:p>
    <w:p w14:paraId="32F16473" w14:textId="77777777" w:rsidR="00491330" w:rsidRDefault="00491330" w:rsidP="00491330">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71A7650B" w14:textId="77777777" w:rsidR="00491330" w:rsidRPr="003E076D" w:rsidRDefault="00491330" w:rsidP="00491330">
      <w:pPr>
        <w:jc w:val="both"/>
        <w:rPr>
          <w:sz w:val="24"/>
          <w:szCs w:val="24"/>
        </w:rPr>
      </w:pPr>
    </w:p>
    <w:p w14:paraId="3DDC4BF6" w14:textId="77777777" w:rsidR="00491330" w:rsidRDefault="00491330" w:rsidP="00491330">
      <w:pPr>
        <w:jc w:val="both"/>
        <w:rPr>
          <w:sz w:val="24"/>
          <w:szCs w:val="24"/>
        </w:rPr>
      </w:pPr>
      <w:r w:rsidRPr="003E076D">
        <w:rPr>
          <w:b/>
          <w:bCs/>
          <w:sz w:val="24"/>
          <w:szCs w:val="24"/>
        </w:rPr>
        <w:t>JSP (</w:t>
      </w:r>
      <w:proofErr w:type="spellStart"/>
      <w:r w:rsidRPr="003E076D">
        <w:rPr>
          <w:b/>
          <w:bCs/>
          <w:sz w:val="24"/>
          <w:szCs w:val="24"/>
        </w:rPr>
        <w:t>JavaServer</w:t>
      </w:r>
      <w:proofErr w:type="spellEnd"/>
      <w:r w:rsidRPr="003E076D">
        <w:rPr>
          <w:b/>
          <w:bCs/>
          <w:sz w:val="24"/>
          <w:szCs w:val="24"/>
        </w:rPr>
        <w:t xml:space="preserve">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475AE4AC" w14:textId="77777777" w:rsidR="00491330" w:rsidRDefault="00491330" w:rsidP="00491330">
      <w:pPr>
        <w:jc w:val="both"/>
        <w:rPr>
          <w:sz w:val="24"/>
          <w:szCs w:val="24"/>
        </w:rPr>
      </w:pPr>
    </w:p>
    <w:p w14:paraId="05037F31" w14:textId="77777777" w:rsidR="00491330" w:rsidRDefault="00491330" w:rsidP="00491330">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72333312" w14:textId="77777777" w:rsidR="00491330" w:rsidRPr="003E076D" w:rsidRDefault="00491330" w:rsidP="00491330">
      <w:pPr>
        <w:jc w:val="both"/>
        <w:rPr>
          <w:sz w:val="24"/>
          <w:szCs w:val="24"/>
        </w:rPr>
      </w:pPr>
    </w:p>
    <w:p w14:paraId="313B2330" w14:textId="77777777" w:rsidR="00491330" w:rsidRDefault="00491330" w:rsidP="00491330">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44C1C6C6" w14:textId="77777777" w:rsidR="00491330" w:rsidRPr="003E076D" w:rsidRDefault="00491330" w:rsidP="00491330">
      <w:pPr>
        <w:jc w:val="both"/>
        <w:rPr>
          <w:sz w:val="24"/>
          <w:szCs w:val="24"/>
        </w:rPr>
      </w:pPr>
    </w:p>
    <w:p w14:paraId="58F367B4" w14:textId="77777777" w:rsidR="00491330" w:rsidRDefault="00491330" w:rsidP="00491330">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0CDE5310" w14:textId="77777777" w:rsidR="00491330" w:rsidRPr="003E076D" w:rsidRDefault="00491330" w:rsidP="00491330">
      <w:pPr>
        <w:jc w:val="both"/>
        <w:rPr>
          <w:sz w:val="24"/>
          <w:szCs w:val="24"/>
        </w:rPr>
      </w:pPr>
    </w:p>
    <w:p w14:paraId="48254B27" w14:textId="77777777" w:rsidR="00491330" w:rsidRPr="003E076D" w:rsidRDefault="00491330" w:rsidP="00491330">
      <w:pPr>
        <w:jc w:val="both"/>
        <w:rPr>
          <w:sz w:val="24"/>
          <w:szCs w:val="24"/>
        </w:rPr>
      </w:pPr>
      <w:r w:rsidRPr="003E076D">
        <w:rPr>
          <w:b/>
          <w:bCs/>
          <w:sz w:val="24"/>
          <w:szCs w:val="24"/>
        </w:rPr>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59C0F5CD" w14:textId="77777777" w:rsidR="00491330" w:rsidRDefault="00491330" w:rsidP="00491330">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5AA2A31F" w14:textId="77777777" w:rsidR="00491330" w:rsidRPr="003E076D" w:rsidRDefault="00491330" w:rsidP="00491330">
      <w:pPr>
        <w:jc w:val="both"/>
        <w:rPr>
          <w:sz w:val="24"/>
          <w:szCs w:val="24"/>
        </w:rPr>
      </w:pPr>
    </w:p>
    <w:p w14:paraId="2C58BA73" w14:textId="77777777" w:rsidR="00491330" w:rsidRDefault="00491330" w:rsidP="00491330">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62F58D9D" w14:textId="77777777" w:rsidR="00491330" w:rsidRPr="003E076D" w:rsidRDefault="00491330" w:rsidP="00491330">
      <w:pPr>
        <w:jc w:val="both"/>
        <w:rPr>
          <w:sz w:val="24"/>
          <w:szCs w:val="24"/>
        </w:rPr>
      </w:pPr>
    </w:p>
    <w:p w14:paraId="0146B6F3" w14:textId="77777777" w:rsidR="00491330" w:rsidRPr="003E076D" w:rsidRDefault="00491330" w:rsidP="00491330">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10E545DF" w14:textId="77777777" w:rsidR="00491330" w:rsidRPr="003E076D" w:rsidRDefault="00491330" w:rsidP="00491330">
      <w:pPr>
        <w:jc w:val="both"/>
        <w:rPr>
          <w:sz w:val="24"/>
          <w:szCs w:val="24"/>
        </w:rPr>
      </w:pPr>
      <w:r w:rsidRPr="003E076D">
        <w:rPr>
          <w:sz w:val="24"/>
          <w:szCs w:val="24"/>
        </w:rPr>
        <w:t xml:space="preserve">By leveraging these technologies, the Online Supermarket Billing System achieves a balance of efficiency, scalability, and user-friendliness, enabling seamless management of online </w:t>
      </w:r>
      <w:r w:rsidRPr="003E076D">
        <w:rPr>
          <w:sz w:val="24"/>
          <w:szCs w:val="24"/>
        </w:rPr>
        <w:lastRenderedPageBreak/>
        <w:t>supermarket operations while providing a satisfying shopping experience for customers.</w:t>
      </w:r>
    </w:p>
    <w:p w14:paraId="46B63B54" w14:textId="77777777" w:rsidR="00491330" w:rsidRPr="003E076D" w:rsidRDefault="00491330" w:rsidP="00491330">
      <w:pPr>
        <w:jc w:val="both"/>
        <w:rPr>
          <w:sz w:val="24"/>
          <w:szCs w:val="24"/>
        </w:rPr>
      </w:pPr>
    </w:p>
    <w:p w14:paraId="580ED726" w14:textId="77777777" w:rsidR="00491330" w:rsidRPr="003E076D" w:rsidRDefault="00491330" w:rsidP="00491330">
      <w:pPr>
        <w:jc w:val="both"/>
        <w:rPr>
          <w:b/>
          <w:bCs/>
          <w:sz w:val="48"/>
          <w:szCs w:val="48"/>
        </w:rPr>
      </w:pPr>
      <w:r w:rsidRPr="003E076D">
        <w:rPr>
          <w:b/>
          <w:bCs/>
          <w:sz w:val="48"/>
          <w:szCs w:val="48"/>
        </w:rPr>
        <w:t>System Architecture</w:t>
      </w:r>
      <w:r w:rsidRPr="003E076D">
        <w:rPr>
          <w:sz w:val="24"/>
          <w:szCs w:val="24"/>
        </w:rPr>
        <w:tab/>
      </w:r>
    </w:p>
    <w:p w14:paraId="4C60B5DB" w14:textId="77777777" w:rsidR="00491330" w:rsidRDefault="00491330" w:rsidP="00491330">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352D5F5C" w14:textId="77777777" w:rsidR="00491330" w:rsidRPr="003E076D" w:rsidRDefault="00491330" w:rsidP="00491330">
      <w:pPr>
        <w:jc w:val="both"/>
        <w:rPr>
          <w:sz w:val="24"/>
          <w:szCs w:val="24"/>
        </w:rPr>
      </w:pPr>
    </w:p>
    <w:p w14:paraId="28B02D3B" w14:textId="77777777" w:rsidR="00491330" w:rsidRDefault="00491330" w:rsidP="00491330">
      <w:pPr>
        <w:jc w:val="both"/>
        <w:rPr>
          <w:sz w:val="24"/>
          <w:szCs w:val="24"/>
        </w:rPr>
      </w:pPr>
      <w:r w:rsidRPr="003E076D">
        <w:rPr>
          <w:sz w:val="24"/>
          <w:szCs w:val="24"/>
        </w:rPr>
        <w:t>Here's a breakdown of the MVC architecture:</w:t>
      </w:r>
    </w:p>
    <w:p w14:paraId="09C3FDFD" w14:textId="77777777" w:rsidR="00491330" w:rsidRPr="003E076D" w:rsidRDefault="00491330" w:rsidP="00491330">
      <w:pPr>
        <w:jc w:val="both"/>
        <w:rPr>
          <w:sz w:val="24"/>
          <w:szCs w:val="24"/>
        </w:rPr>
      </w:pPr>
    </w:p>
    <w:p w14:paraId="3EF38650" w14:textId="77777777" w:rsidR="00491330" w:rsidRPr="003E076D" w:rsidRDefault="00491330" w:rsidP="00491330">
      <w:pPr>
        <w:jc w:val="both"/>
        <w:rPr>
          <w:b/>
          <w:bCs/>
          <w:sz w:val="24"/>
          <w:szCs w:val="24"/>
        </w:rPr>
      </w:pPr>
      <w:r w:rsidRPr="003E076D">
        <w:rPr>
          <w:b/>
          <w:bCs/>
          <w:sz w:val="24"/>
          <w:szCs w:val="24"/>
        </w:rPr>
        <w:t>Model (M):</w:t>
      </w:r>
    </w:p>
    <w:p w14:paraId="1F7475C5" w14:textId="77777777" w:rsidR="00491330" w:rsidRPr="003E076D" w:rsidRDefault="00491330" w:rsidP="00491330">
      <w:pPr>
        <w:jc w:val="both"/>
        <w:rPr>
          <w:sz w:val="24"/>
          <w:szCs w:val="24"/>
        </w:rPr>
      </w:pPr>
      <w:r w:rsidRPr="003E076D">
        <w:rPr>
          <w:sz w:val="24"/>
          <w:szCs w:val="24"/>
        </w:rPr>
        <w:t>The Model represents the application's data and business logic. It encapsulates data access, manipulation, and validation operations.</w:t>
      </w:r>
    </w:p>
    <w:p w14:paraId="51D6BDB6" w14:textId="77777777" w:rsidR="00491330" w:rsidRPr="003E076D" w:rsidRDefault="00491330" w:rsidP="00491330">
      <w:pPr>
        <w:jc w:val="both"/>
        <w:rPr>
          <w:sz w:val="24"/>
          <w:szCs w:val="24"/>
        </w:rPr>
      </w:pPr>
      <w:r w:rsidRPr="003E076D">
        <w:rPr>
          <w:sz w:val="24"/>
          <w:szCs w:val="24"/>
        </w:rPr>
        <w:t>In a typical MVC setup, models are responsible for querying and updating the database, processing business rules, and enforcing data integrity.</w:t>
      </w:r>
    </w:p>
    <w:p w14:paraId="3638E355" w14:textId="77777777" w:rsidR="00491330" w:rsidRDefault="00491330" w:rsidP="00491330">
      <w:pPr>
        <w:jc w:val="both"/>
        <w:rPr>
          <w:sz w:val="24"/>
          <w:szCs w:val="24"/>
        </w:rPr>
      </w:pPr>
      <w:r w:rsidRPr="003E076D">
        <w:rPr>
          <w:sz w:val="24"/>
          <w:szCs w:val="24"/>
        </w:rPr>
        <w:t>Models can be thought of as the "brains" of the application, managing the application's state and responding to requests from the controller or view.</w:t>
      </w:r>
    </w:p>
    <w:p w14:paraId="3F760327" w14:textId="77777777" w:rsidR="00491330" w:rsidRPr="003E076D" w:rsidRDefault="00491330" w:rsidP="00491330">
      <w:pPr>
        <w:jc w:val="both"/>
        <w:rPr>
          <w:sz w:val="24"/>
          <w:szCs w:val="24"/>
        </w:rPr>
      </w:pPr>
    </w:p>
    <w:p w14:paraId="2D63CFC1" w14:textId="77777777" w:rsidR="00491330" w:rsidRPr="003E076D" w:rsidRDefault="00491330" w:rsidP="00491330">
      <w:pPr>
        <w:jc w:val="both"/>
        <w:rPr>
          <w:b/>
          <w:bCs/>
          <w:sz w:val="24"/>
          <w:szCs w:val="24"/>
        </w:rPr>
      </w:pPr>
      <w:r w:rsidRPr="003E076D">
        <w:rPr>
          <w:b/>
          <w:bCs/>
          <w:sz w:val="24"/>
          <w:szCs w:val="24"/>
        </w:rPr>
        <w:t>View (V):</w:t>
      </w:r>
    </w:p>
    <w:p w14:paraId="6925D7C2" w14:textId="77777777" w:rsidR="00491330" w:rsidRPr="003E076D" w:rsidRDefault="00491330" w:rsidP="00491330">
      <w:pPr>
        <w:jc w:val="both"/>
        <w:rPr>
          <w:sz w:val="24"/>
          <w:szCs w:val="24"/>
        </w:rPr>
      </w:pPr>
      <w:r w:rsidRPr="003E076D">
        <w:rPr>
          <w:sz w:val="24"/>
          <w:szCs w:val="24"/>
        </w:rPr>
        <w:t>The View represents the presentation layer of the application. It is responsible for rendering user interfaces and presenting data to the user.</w:t>
      </w:r>
    </w:p>
    <w:p w14:paraId="6BD3139A" w14:textId="77777777" w:rsidR="00491330" w:rsidRDefault="00491330" w:rsidP="00491330">
      <w:pPr>
        <w:jc w:val="both"/>
        <w:rPr>
          <w:sz w:val="24"/>
          <w:szCs w:val="24"/>
        </w:rPr>
      </w:pPr>
      <w:r w:rsidRPr="003E076D">
        <w:rPr>
          <w:sz w:val="24"/>
          <w:szCs w:val="24"/>
        </w:rPr>
        <w:t>Views typically consist of HTML templates, CSS stylesheets, and client-side scripts (e.g., JavaScript) for dynamic interactions.</w:t>
      </w:r>
    </w:p>
    <w:p w14:paraId="1BA3EAE4" w14:textId="77777777" w:rsidR="00491330" w:rsidRPr="003E076D" w:rsidRDefault="00491330" w:rsidP="00491330">
      <w:pPr>
        <w:jc w:val="both"/>
        <w:rPr>
          <w:sz w:val="24"/>
          <w:szCs w:val="24"/>
        </w:rPr>
      </w:pPr>
    </w:p>
    <w:p w14:paraId="7A76EEB0" w14:textId="77777777" w:rsidR="00491330" w:rsidRDefault="00491330" w:rsidP="00491330">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3FAFC92D" w14:textId="77777777" w:rsidR="00491330" w:rsidRPr="003E076D" w:rsidRDefault="00491330" w:rsidP="00491330">
      <w:pPr>
        <w:jc w:val="both"/>
        <w:rPr>
          <w:sz w:val="24"/>
          <w:szCs w:val="24"/>
        </w:rPr>
      </w:pPr>
    </w:p>
    <w:p w14:paraId="55C5AB46" w14:textId="77777777" w:rsidR="00491330" w:rsidRPr="003E076D" w:rsidRDefault="00491330" w:rsidP="00491330">
      <w:pPr>
        <w:jc w:val="both"/>
        <w:rPr>
          <w:b/>
          <w:bCs/>
          <w:sz w:val="24"/>
          <w:szCs w:val="24"/>
        </w:rPr>
      </w:pPr>
      <w:r w:rsidRPr="003E076D">
        <w:rPr>
          <w:b/>
          <w:bCs/>
          <w:sz w:val="24"/>
          <w:szCs w:val="24"/>
        </w:rPr>
        <w:t>Controller (C):</w:t>
      </w:r>
    </w:p>
    <w:p w14:paraId="1B4873CC" w14:textId="77777777" w:rsidR="00491330" w:rsidRPr="003E076D" w:rsidRDefault="00491330" w:rsidP="00491330">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458F2B02" w14:textId="77777777" w:rsidR="00491330" w:rsidRPr="003E076D" w:rsidRDefault="00491330" w:rsidP="00491330">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2071B3A9" w14:textId="77777777" w:rsidR="00491330" w:rsidRDefault="00491330" w:rsidP="00491330">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45061C42" w14:textId="77777777" w:rsidR="00491330" w:rsidRPr="003E076D" w:rsidRDefault="00491330" w:rsidP="00491330">
      <w:pPr>
        <w:jc w:val="both"/>
        <w:rPr>
          <w:sz w:val="24"/>
          <w:szCs w:val="24"/>
        </w:rPr>
      </w:pPr>
    </w:p>
    <w:p w14:paraId="1676DCDB" w14:textId="77777777" w:rsidR="00491330" w:rsidRPr="003E076D" w:rsidRDefault="00491330" w:rsidP="00491330">
      <w:pPr>
        <w:jc w:val="both"/>
        <w:rPr>
          <w:sz w:val="24"/>
          <w:szCs w:val="24"/>
        </w:rPr>
      </w:pPr>
      <w:r w:rsidRPr="003E076D">
        <w:rPr>
          <w:sz w:val="24"/>
          <w:szCs w:val="24"/>
        </w:rPr>
        <w:t>Key characteristics of the MVC architecture:</w:t>
      </w:r>
    </w:p>
    <w:p w14:paraId="69037EF8" w14:textId="77777777" w:rsidR="00491330" w:rsidRDefault="00491330" w:rsidP="00491330">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462ADFE3" w14:textId="77777777" w:rsidR="00491330" w:rsidRPr="003E076D" w:rsidRDefault="00491330" w:rsidP="00491330">
      <w:pPr>
        <w:jc w:val="both"/>
        <w:rPr>
          <w:sz w:val="24"/>
          <w:szCs w:val="24"/>
        </w:rPr>
      </w:pPr>
    </w:p>
    <w:p w14:paraId="75DBE19A" w14:textId="77777777" w:rsidR="00491330" w:rsidRPr="003E076D" w:rsidRDefault="00491330" w:rsidP="00491330">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0F6ABE7E" w14:textId="77777777" w:rsidR="00491330" w:rsidRPr="003E076D" w:rsidRDefault="00491330" w:rsidP="00491330">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0D1AB0D5" w14:textId="77777777" w:rsidR="00491330" w:rsidRPr="003E076D" w:rsidRDefault="00491330" w:rsidP="00491330">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53FE92AD" w14:textId="77777777" w:rsidR="00491330" w:rsidRPr="003E076D" w:rsidRDefault="00491330" w:rsidP="00491330">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684DD2A2" w14:textId="77777777" w:rsidR="00491330" w:rsidRPr="003E076D" w:rsidRDefault="00491330" w:rsidP="00491330">
      <w:pPr>
        <w:jc w:val="both"/>
        <w:rPr>
          <w:sz w:val="24"/>
          <w:szCs w:val="24"/>
        </w:rPr>
      </w:pPr>
      <w:r w:rsidRPr="003E076D">
        <w:rPr>
          <w:sz w:val="24"/>
          <w:szCs w:val="24"/>
        </w:rPr>
        <w:t xml:space="preserve">In summary, the MVC architecture provides a structured and flexible approach to designing </w:t>
      </w:r>
      <w:r w:rsidRPr="003E076D">
        <w:rPr>
          <w:sz w:val="24"/>
          <w:szCs w:val="24"/>
        </w:rPr>
        <w:lastRenderedPageBreak/>
        <w:t>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0C967E40" w14:textId="77777777" w:rsidR="00491330" w:rsidRPr="00EB76CF" w:rsidRDefault="00491330" w:rsidP="00491330">
      <w:pPr>
        <w:pStyle w:val="BodyText"/>
        <w:rPr>
          <w:sz w:val="20"/>
        </w:rPr>
      </w:pPr>
    </w:p>
    <w:p w14:paraId="04761839" w14:textId="77777777" w:rsidR="00491330" w:rsidRPr="00EB76CF" w:rsidRDefault="00491330" w:rsidP="00491330">
      <w:pPr>
        <w:pStyle w:val="BodyText"/>
        <w:spacing w:before="9"/>
        <w:rPr>
          <w:sz w:val="15"/>
        </w:rPr>
      </w:pPr>
      <w:r w:rsidRPr="00EB76CF">
        <w:rPr>
          <w:noProof/>
          <w:lang w:bidi="ar-SA"/>
        </w:rPr>
        <w:drawing>
          <wp:anchor distT="0" distB="0" distL="0" distR="0" simplePos="0" relativeHeight="251659264" behindDoc="1" locked="0" layoutInCell="1" allowOverlap="1" wp14:anchorId="450C9EA0" wp14:editId="102E438F">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6" cstate="print"/>
                    <a:stretch>
                      <a:fillRect/>
                    </a:stretch>
                  </pic:blipFill>
                  <pic:spPr>
                    <a:xfrm>
                      <a:off x="0" y="0"/>
                      <a:ext cx="4192584" cy="2773203"/>
                    </a:xfrm>
                    <a:prstGeom prst="rect">
                      <a:avLst/>
                    </a:prstGeom>
                  </pic:spPr>
                </pic:pic>
              </a:graphicData>
            </a:graphic>
          </wp:anchor>
        </w:drawing>
      </w:r>
    </w:p>
    <w:p w14:paraId="418BF44F" w14:textId="77777777" w:rsidR="00491330" w:rsidRDefault="00491330" w:rsidP="00491330">
      <w:pPr>
        <w:jc w:val="both"/>
        <w:rPr>
          <w:b/>
          <w:bCs/>
          <w:sz w:val="48"/>
          <w:szCs w:val="48"/>
        </w:rPr>
      </w:pPr>
    </w:p>
    <w:p w14:paraId="31285DFB" w14:textId="77777777" w:rsidR="00491330" w:rsidRPr="003E076D" w:rsidRDefault="00491330" w:rsidP="00491330">
      <w:pPr>
        <w:jc w:val="both"/>
        <w:rPr>
          <w:b/>
          <w:bCs/>
          <w:sz w:val="48"/>
          <w:szCs w:val="48"/>
        </w:rPr>
      </w:pPr>
      <w:r w:rsidRPr="003E076D">
        <w:rPr>
          <w:b/>
          <w:bCs/>
          <w:sz w:val="48"/>
          <w:szCs w:val="48"/>
        </w:rPr>
        <w:t>Development Process</w:t>
      </w:r>
    </w:p>
    <w:p w14:paraId="74AA3382" w14:textId="77777777" w:rsidR="00491330" w:rsidRPr="003E076D" w:rsidRDefault="00491330" w:rsidP="00491330">
      <w:pPr>
        <w:jc w:val="both"/>
        <w:rPr>
          <w:sz w:val="24"/>
          <w:szCs w:val="24"/>
        </w:rPr>
      </w:pPr>
      <w:r w:rsidRPr="003E076D">
        <w:rPr>
          <w:sz w:val="24"/>
          <w:szCs w:val="24"/>
        </w:rPr>
        <w:t xml:space="preserve">The development process of the </w:t>
      </w:r>
      <w:r>
        <w:rPr>
          <w:sz w:val="24"/>
          <w:szCs w:val="24"/>
        </w:rPr>
        <w:t xml:space="preserve">Hotel Management </w:t>
      </w:r>
      <w:proofErr w:type="gramStart"/>
      <w:r>
        <w:rPr>
          <w:sz w:val="24"/>
          <w:szCs w:val="24"/>
        </w:rPr>
        <w:t xml:space="preserve">System </w:t>
      </w:r>
      <w:r w:rsidRPr="003E076D">
        <w:rPr>
          <w:sz w:val="24"/>
          <w:szCs w:val="24"/>
        </w:rPr>
        <w:t xml:space="preserve"> was</w:t>
      </w:r>
      <w:proofErr w:type="gramEnd"/>
      <w:r w:rsidRPr="003E076D">
        <w:rPr>
          <w:sz w:val="24"/>
          <w:szCs w:val="24"/>
        </w:rPr>
        <w:t xml:space="preserve"> a systematic and collaborative effort aimed at transforming design specifications into a functional software solution. It involved several key stages, each contributing to the creation of a robust and user-friendly application.</w:t>
      </w:r>
    </w:p>
    <w:p w14:paraId="4086ED73" w14:textId="77777777" w:rsidR="00491330" w:rsidRPr="003E076D" w:rsidRDefault="00491330" w:rsidP="00491330">
      <w:pPr>
        <w:jc w:val="both"/>
        <w:rPr>
          <w:sz w:val="24"/>
          <w:szCs w:val="24"/>
        </w:rPr>
      </w:pPr>
    </w:p>
    <w:p w14:paraId="13502BEC" w14:textId="77777777" w:rsidR="00491330" w:rsidRPr="003E076D" w:rsidRDefault="00491330" w:rsidP="00491330">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05B1B9BB" w14:textId="77777777" w:rsidR="00491330" w:rsidRDefault="00491330" w:rsidP="00491330">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0E2EE8DE" w14:textId="77777777" w:rsidR="00491330" w:rsidRPr="003E076D" w:rsidRDefault="00491330" w:rsidP="00491330">
      <w:pPr>
        <w:jc w:val="both"/>
        <w:rPr>
          <w:sz w:val="24"/>
          <w:szCs w:val="24"/>
        </w:rPr>
      </w:pPr>
    </w:p>
    <w:p w14:paraId="38A84D63" w14:textId="77777777" w:rsidR="00491330" w:rsidRDefault="00491330" w:rsidP="00491330">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2BADA668" w14:textId="77777777" w:rsidR="00491330" w:rsidRPr="003E076D" w:rsidRDefault="00491330" w:rsidP="00491330">
      <w:pPr>
        <w:jc w:val="both"/>
        <w:rPr>
          <w:sz w:val="24"/>
          <w:szCs w:val="24"/>
        </w:rPr>
      </w:pPr>
    </w:p>
    <w:p w14:paraId="3FD5BCA6" w14:textId="77777777" w:rsidR="00491330" w:rsidRDefault="00491330" w:rsidP="00491330">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05B2F01E" w14:textId="77777777" w:rsidR="00491330" w:rsidRPr="003E076D" w:rsidRDefault="00491330" w:rsidP="00491330">
      <w:pPr>
        <w:jc w:val="both"/>
        <w:rPr>
          <w:sz w:val="24"/>
          <w:szCs w:val="24"/>
        </w:rPr>
      </w:pPr>
    </w:p>
    <w:p w14:paraId="3CB27123" w14:textId="77777777" w:rsidR="00491330" w:rsidRDefault="00491330" w:rsidP="00491330">
      <w:pPr>
        <w:jc w:val="both"/>
        <w:rPr>
          <w:sz w:val="24"/>
          <w:szCs w:val="24"/>
        </w:rPr>
      </w:pPr>
      <w:r w:rsidRPr="003E076D">
        <w:rPr>
          <w:sz w:val="24"/>
          <w:szCs w:val="24"/>
        </w:rPr>
        <w:t xml:space="preserve">In conclusion, the development process of the </w:t>
      </w:r>
      <w:r>
        <w:rPr>
          <w:sz w:val="24"/>
          <w:szCs w:val="24"/>
        </w:rPr>
        <w:t xml:space="preserve">Hotel Management </w:t>
      </w:r>
      <w:proofErr w:type="gramStart"/>
      <w:r>
        <w:rPr>
          <w:sz w:val="24"/>
          <w:szCs w:val="24"/>
        </w:rPr>
        <w:t xml:space="preserve">System </w:t>
      </w:r>
      <w:r w:rsidRPr="003E076D">
        <w:rPr>
          <w:sz w:val="24"/>
          <w:szCs w:val="24"/>
        </w:rPr>
        <w:t xml:space="preserve"> exemplified</w:t>
      </w:r>
      <w:proofErr w:type="gramEnd"/>
      <w:r w:rsidRPr="003E076D">
        <w:rPr>
          <w:sz w:val="24"/>
          <w:szCs w:val="24"/>
        </w:rPr>
        <w:t xml:space="preserve"> the principles of modern software engineering, leveraging technology, collaboration, and best practices to deliver a robust and user-friendly solution. By embracing iterative development, testing, and continuous improvement, the team successfully translated design concepts into </w:t>
      </w:r>
      <w:r w:rsidRPr="003E076D">
        <w:rPr>
          <w:sz w:val="24"/>
          <w:szCs w:val="24"/>
        </w:rPr>
        <w:lastRenderedPageBreak/>
        <w:t>a functional and scalable application that meets the needs of stakeholders and end-users.</w:t>
      </w:r>
    </w:p>
    <w:p w14:paraId="24AB1512" w14:textId="77777777" w:rsidR="00491330" w:rsidRPr="003E076D" w:rsidRDefault="00491330" w:rsidP="00491330">
      <w:pPr>
        <w:jc w:val="both"/>
        <w:rPr>
          <w:sz w:val="24"/>
          <w:szCs w:val="24"/>
        </w:rPr>
      </w:pPr>
    </w:p>
    <w:p w14:paraId="525426B5" w14:textId="77777777" w:rsidR="00491330" w:rsidRDefault="00491330" w:rsidP="00491330">
      <w:pPr>
        <w:jc w:val="both"/>
        <w:rPr>
          <w:b/>
          <w:bCs/>
          <w:sz w:val="32"/>
          <w:szCs w:val="32"/>
        </w:rPr>
      </w:pPr>
      <w:r w:rsidRPr="003E076D">
        <w:rPr>
          <w:b/>
          <w:bCs/>
          <w:sz w:val="32"/>
          <w:szCs w:val="32"/>
        </w:rPr>
        <w:t xml:space="preserve">Requirements gathering and analysis: </w:t>
      </w:r>
    </w:p>
    <w:p w14:paraId="015DDF6D" w14:textId="77777777" w:rsidR="00491330" w:rsidRPr="003E076D" w:rsidRDefault="00491330" w:rsidP="00491330">
      <w:pPr>
        <w:jc w:val="both"/>
        <w:rPr>
          <w:b/>
          <w:bCs/>
          <w:sz w:val="32"/>
          <w:szCs w:val="32"/>
        </w:rPr>
      </w:pPr>
    </w:p>
    <w:p w14:paraId="0950FAC5" w14:textId="77777777" w:rsidR="00491330" w:rsidRPr="003E076D" w:rsidRDefault="00491330" w:rsidP="00491330">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02B10474" w14:textId="77777777" w:rsidR="00491330" w:rsidRPr="003E076D" w:rsidRDefault="00491330" w:rsidP="00491330">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5C048D8C" w14:textId="77777777" w:rsidR="00491330" w:rsidRPr="003E076D" w:rsidRDefault="00491330" w:rsidP="00491330">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35B72D49" w14:textId="77777777" w:rsidR="00491330" w:rsidRPr="003E076D" w:rsidRDefault="00491330" w:rsidP="00491330">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4F510E27" w14:textId="77777777" w:rsidR="00491330" w:rsidRPr="003E076D" w:rsidRDefault="00491330" w:rsidP="00491330">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7398D6B1" w14:textId="77777777" w:rsidR="00491330" w:rsidRDefault="00491330" w:rsidP="00491330">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49712D0D" w14:textId="77777777" w:rsidR="00491330" w:rsidRPr="00B06DF0" w:rsidRDefault="00491330" w:rsidP="00491330">
      <w:pPr>
        <w:widowControl/>
        <w:autoSpaceDE/>
        <w:autoSpaceDN/>
        <w:spacing w:after="160" w:line="259" w:lineRule="auto"/>
        <w:jc w:val="both"/>
        <w:rPr>
          <w:sz w:val="24"/>
          <w:szCs w:val="24"/>
        </w:rPr>
      </w:pPr>
    </w:p>
    <w:p w14:paraId="15DA232B" w14:textId="77777777" w:rsidR="00491330" w:rsidRDefault="00491330" w:rsidP="00491330">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6C83DB1F" w14:textId="77777777" w:rsidR="00491330" w:rsidRPr="003E076D" w:rsidRDefault="00491330" w:rsidP="00491330">
      <w:pPr>
        <w:jc w:val="both"/>
        <w:rPr>
          <w:sz w:val="24"/>
          <w:szCs w:val="24"/>
        </w:rPr>
      </w:pPr>
    </w:p>
    <w:p w14:paraId="197A1E70" w14:textId="77777777" w:rsidR="00491330" w:rsidRPr="003E076D" w:rsidRDefault="00491330" w:rsidP="00491330">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7CEE70FF" w14:textId="77777777" w:rsidR="00491330" w:rsidRPr="003E076D" w:rsidRDefault="00491330" w:rsidP="00491330">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6271DD52"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45448834"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7129FE91"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7317EC0C"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77C76D6F"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38BE3CE0" w14:textId="77777777" w:rsidR="00491330" w:rsidRPr="003E076D" w:rsidRDefault="00491330" w:rsidP="00491330">
      <w:pPr>
        <w:pStyle w:val="ListParagraph"/>
        <w:widowControl/>
        <w:numPr>
          <w:ilvl w:val="0"/>
          <w:numId w:val="9"/>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75323975" w14:textId="77777777" w:rsidR="00491330" w:rsidRDefault="00491330" w:rsidP="00491330">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22D346C6" w14:textId="77777777" w:rsidR="00491330" w:rsidRPr="003E076D" w:rsidRDefault="00491330" w:rsidP="00491330">
      <w:pPr>
        <w:jc w:val="both"/>
        <w:rPr>
          <w:sz w:val="24"/>
          <w:szCs w:val="24"/>
        </w:rPr>
      </w:pPr>
    </w:p>
    <w:p w14:paraId="1E4EEAC8" w14:textId="77777777" w:rsidR="00491330" w:rsidRDefault="00491330" w:rsidP="00491330">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w:t>
      </w:r>
      <w:r w:rsidRPr="003E076D">
        <w:rPr>
          <w:sz w:val="24"/>
          <w:szCs w:val="24"/>
        </w:rPr>
        <w:lastRenderedPageBreak/>
        <w:t>based on their importance to the project goals, business value, and constraints.</w:t>
      </w:r>
    </w:p>
    <w:p w14:paraId="5491ADC2" w14:textId="77777777" w:rsidR="00491330" w:rsidRPr="003E076D" w:rsidRDefault="00491330" w:rsidP="00491330">
      <w:pPr>
        <w:jc w:val="both"/>
        <w:rPr>
          <w:sz w:val="24"/>
          <w:szCs w:val="24"/>
        </w:rPr>
      </w:pPr>
    </w:p>
    <w:p w14:paraId="73C3C0AB" w14:textId="77777777" w:rsidR="00491330" w:rsidRDefault="00491330" w:rsidP="00491330">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37C34E1E" w14:textId="77777777" w:rsidR="00491330" w:rsidRPr="003E076D" w:rsidRDefault="00491330" w:rsidP="00491330">
      <w:pPr>
        <w:jc w:val="both"/>
        <w:rPr>
          <w:sz w:val="24"/>
          <w:szCs w:val="24"/>
        </w:rPr>
      </w:pPr>
    </w:p>
    <w:p w14:paraId="5A98A140" w14:textId="77777777" w:rsidR="00491330" w:rsidRDefault="00491330" w:rsidP="00491330">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2C6EF19D" w14:textId="77777777" w:rsidR="00491330" w:rsidRPr="003E076D" w:rsidRDefault="00491330" w:rsidP="00491330">
      <w:pPr>
        <w:jc w:val="both"/>
        <w:rPr>
          <w:sz w:val="24"/>
          <w:szCs w:val="24"/>
        </w:rPr>
      </w:pPr>
    </w:p>
    <w:p w14:paraId="3737D3F3" w14:textId="77777777" w:rsidR="00491330" w:rsidRPr="003E076D" w:rsidRDefault="00491330" w:rsidP="00491330">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3CAE8CA" w14:textId="77777777" w:rsidR="00491330" w:rsidRDefault="00491330" w:rsidP="00491330">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4A519394" w14:textId="77777777" w:rsidR="00491330" w:rsidRPr="003E076D" w:rsidRDefault="00491330" w:rsidP="00491330">
      <w:pPr>
        <w:jc w:val="both"/>
        <w:rPr>
          <w:sz w:val="24"/>
          <w:szCs w:val="24"/>
        </w:rPr>
      </w:pPr>
    </w:p>
    <w:p w14:paraId="36977AE5" w14:textId="77777777" w:rsidR="00491330" w:rsidRDefault="00491330" w:rsidP="00491330">
      <w:pPr>
        <w:jc w:val="both"/>
        <w:rPr>
          <w:b/>
          <w:bCs/>
          <w:sz w:val="32"/>
          <w:szCs w:val="32"/>
        </w:rPr>
      </w:pPr>
      <w:r w:rsidRPr="003E076D">
        <w:rPr>
          <w:b/>
          <w:bCs/>
          <w:sz w:val="32"/>
          <w:szCs w:val="32"/>
        </w:rPr>
        <w:t>Database design</w:t>
      </w:r>
    </w:p>
    <w:p w14:paraId="6C526CC5" w14:textId="77777777" w:rsidR="00491330" w:rsidRPr="003E076D" w:rsidRDefault="00491330" w:rsidP="00491330">
      <w:pPr>
        <w:jc w:val="both"/>
        <w:rPr>
          <w:b/>
          <w:bCs/>
          <w:sz w:val="32"/>
          <w:szCs w:val="32"/>
        </w:rPr>
      </w:pPr>
    </w:p>
    <w:p w14:paraId="3123A9A5" w14:textId="77777777" w:rsidR="00491330" w:rsidRDefault="00491330" w:rsidP="00491330">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402FDDF5" w14:textId="77777777" w:rsidR="00491330" w:rsidRPr="003E076D" w:rsidRDefault="00491330" w:rsidP="00491330">
      <w:pPr>
        <w:jc w:val="both"/>
        <w:rPr>
          <w:sz w:val="24"/>
          <w:szCs w:val="24"/>
        </w:rPr>
      </w:pPr>
    </w:p>
    <w:p w14:paraId="0762D0A1" w14:textId="77777777" w:rsidR="00491330" w:rsidRDefault="00491330" w:rsidP="00491330">
      <w:pPr>
        <w:jc w:val="both"/>
        <w:rPr>
          <w:b/>
          <w:bCs/>
          <w:sz w:val="24"/>
          <w:szCs w:val="24"/>
        </w:rPr>
      </w:pPr>
      <w:r w:rsidRPr="003E076D">
        <w:rPr>
          <w:b/>
          <w:bCs/>
          <w:sz w:val="24"/>
          <w:szCs w:val="24"/>
        </w:rPr>
        <w:t>Requirements Analysis:</w:t>
      </w:r>
    </w:p>
    <w:p w14:paraId="74EA750B" w14:textId="77777777" w:rsidR="00491330" w:rsidRPr="003E076D" w:rsidRDefault="00491330" w:rsidP="00491330">
      <w:pPr>
        <w:jc w:val="both"/>
        <w:rPr>
          <w:b/>
          <w:bCs/>
          <w:sz w:val="24"/>
          <w:szCs w:val="24"/>
        </w:rPr>
      </w:pPr>
    </w:p>
    <w:p w14:paraId="61992EEA" w14:textId="77777777" w:rsidR="00491330" w:rsidRPr="003E076D" w:rsidRDefault="00491330" w:rsidP="00491330">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4CA9B407" w14:textId="77777777" w:rsidR="00491330" w:rsidRPr="003E076D" w:rsidRDefault="00491330" w:rsidP="00491330">
      <w:pPr>
        <w:jc w:val="both"/>
        <w:rPr>
          <w:sz w:val="24"/>
          <w:szCs w:val="24"/>
        </w:rPr>
      </w:pPr>
      <w:r w:rsidRPr="003E076D">
        <w:rPr>
          <w:sz w:val="24"/>
          <w:szCs w:val="24"/>
        </w:rPr>
        <w:t>Conduct interviews and discussions with stakeholders to gather insights into the data requirements, business rules, and constraints.</w:t>
      </w:r>
    </w:p>
    <w:p w14:paraId="256C5566" w14:textId="77777777" w:rsidR="00491330" w:rsidRDefault="00491330" w:rsidP="00491330">
      <w:pPr>
        <w:jc w:val="both"/>
        <w:rPr>
          <w:sz w:val="24"/>
          <w:szCs w:val="24"/>
        </w:rPr>
      </w:pPr>
      <w:r w:rsidRPr="003E076D">
        <w:rPr>
          <w:sz w:val="24"/>
          <w:szCs w:val="24"/>
        </w:rPr>
        <w:t>Analyze existing documents, such as business requirements documents, use cases, and user stories, to extract relevant data requirements.</w:t>
      </w:r>
    </w:p>
    <w:p w14:paraId="4814F043" w14:textId="77777777" w:rsidR="00491330" w:rsidRPr="003E076D" w:rsidRDefault="00491330" w:rsidP="00491330">
      <w:pPr>
        <w:jc w:val="both"/>
        <w:rPr>
          <w:sz w:val="24"/>
          <w:szCs w:val="24"/>
        </w:rPr>
      </w:pPr>
    </w:p>
    <w:p w14:paraId="66521BBF" w14:textId="77777777" w:rsidR="00491330" w:rsidRDefault="00491330" w:rsidP="00491330">
      <w:pPr>
        <w:jc w:val="both"/>
        <w:rPr>
          <w:b/>
          <w:bCs/>
          <w:sz w:val="24"/>
          <w:szCs w:val="24"/>
        </w:rPr>
      </w:pPr>
      <w:r w:rsidRPr="003E076D">
        <w:rPr>
          <w:b/>
          <w:bCs/>
          <w:sz w:val="24"/>
          <w:szCs w:val="24"/>
        </w:rPr>
        <w:t>Conceptual Database Design:</w:t>
      </w:r>
    </w:p>
    <w:p w14:paraId="76FF4D51" w14:textId="77777777" w:rsidR="00491330" w:rsidRPr="003E076D" w:rsidRDefault="00491330" w:rsidP="00491330">
      <w:pPr>
        <w:jc w:val="both"/>
        <w:rPr>
          <w:b/>
          <w:bCs/>
          <w:sz w:val="24"/>
          <w:szCs w:val="24"/>
        </w:rPr>
      </w:pPr>
    </w:p>
    <w:p w14:paraId="3B4621F3" w14:textId="77777777" w:rsidR="00491330" w:rsidRPr="003E076D" w:rsidRDefault="00491330" w:rsidP="00491330">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0C913522" w14:textId="77777777" w:rsidR="00491330" w:rsidRPr="003E076D" w:rsidRDefault="00491330" w:rsidP="00491330">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39B00243" w14:textId="77777777" w:rsidR="00491330" w:rsidRDefault="00491330" w:rsidP="00491330">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3053A4EC" w14:textId="77777777" w:rsidR="00491330" w:rsidRPr="003E076D" w:rsidRDefault="00491330" w:rsidP="00491330">
      <w:pPr>
        <w:jc w:val="both"/>
        <w:rPr>
          <w:sz w:val="24"/>
          <w:szCs w:val="24"/>
        </w:rPr>
      </w:pPr>
    </w:p>
    <w:p w14:paraId="13EAD0BF" w14:textId="77777777" w:rsidR="00491330" w:rsidRPr="003E076D" w:rsidRDefault="00491330" w:rsidP="00491330">
      <w:pPr>
        <w:jc w:val="both"/>
        <w:rPr>
          <w:b/>
          <w:bCs/>
          <w:sz w:val="24"/>
          <w:szCs w:val="24"/>
        </w:rPr>
      </w:pPr>
      <w:r w:rsidRPr="003E076D">
        <w:rPr>
          <w:b/>
          <w:bCs/>
          <w:sz w:val="24"/>
          <w:szCs w:val="24"/>
        </w:rPr>
        <w:t>Logical Database Design:</w:t>
      </w:r>
    </w:p>
    <w:p w14:paraId="3256EF27" w14:textId="77777777" w:rsidR="00491330" w:rsidRPr="003E076D" w:rsidRDefault="00491330" w:rsidP="00491330">
      <w:pPr>
        <w:jc w:val="both"/>
        <w:rPr>
          <w:sz w:val="24"/>
          <w:szCs w:val="24"/>
        </w:rPr>
      </w:pPr>
      <w:r w:rsidRPr="003E076D">
        <w:rPr>
          <w:sz w:val="24"/>
          <w:szCs w:val="24"/>
        </w:rPr>
        <w:t>Translate the conceptual data model into a logical data model that can be implemented in a specific DBMS.</w:t>
      </w:r>
    </w:p>
    <w:p w14:paraId="4C2174BF" w14:textId="77777777" w:rsidR="00491330" w:rsidRPr="003E076D" w:rsidRDefault="00491330" w:rsidP="00491330">
      <w:pPr>
        <w:jc w:val="both"/>
        <w:rPr>
          <w:sz w:val="24"/>
          <w:szCs w:val="24"/>
        </w:rPr>
      </w:pPr>
      <w:r w:rsidRPr="003E076D">
        <w:rPr>
          <w:sz w:val="24"/>
          <w:szCs w:val="24"/>
        </w:rPr>
        <w:lastRenderedPageBreak/>
        <w:t>Choose an appropriate data model, such as relational, document-oriented, or graph-based, based on the requirements of the application and the characteristics of the data.</w:t>
      </w:r>
    </w:p>
    <w:p w14:paraId="3A88AB76" w14:textId="77777777" w:rsidR="00491330" w:rsidRPr="003E076D" w:rsidRDefault="00491330" w:rsidP="00491330">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2826B32C" w14:textId="77777777" w:rsidR="00491330" w:rsidRPr="003E076D" w:rsidRDefault="00491330" w:rsidP="00491330">
      <w:pPr>
        <w:jc w:val="both"/>
        <w:rPr>
          <w:sz w:val="24"/>
          <w:szCs w:val="24"/>
        </w:rPr>
      </w:pPr>
      <w:r w:rsidRPr="003E076D">
        <w:rPr>
          <w:sz w:val="24"/>
          <w:szCs w:val="24"/>
        </w:rPr>
        <w:t>Define the primary keys, foreign keys, indexes, constraints, and data types for each table or collection.</w:t>
      </w:r>
    </w:p>
    <w:p w14:paraId="6FB468A3" w14:textId="77777777" w:rsidR="00491330" w:rsidRPr="003E076D" w:rsidRDefault="00491330" w:rsidP="00491330">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771F2441" w14:textId="77777777" w:rsidR="00491330" w:rsidRPr="003E076D" w:rsidRDefault="00491330" w:rsidP="00491330">
      <w:pPr>
        <w:jc w:val="both"/>
        <w:rPr>
          <w:b/>
          <w:bCs/>
          <w:sz w:val="24"/>
          <w:szCs w:val="24"/>
        </w:rPr>
      </w:pPr>
      <w:r w:rsidRPr="003E076D">
        <w:rPr>
          <w:b/>
          <w:bCs/>
          <w:sz w:val="24"/>
          <w:szCs w:val="24"/>
        </w:rPr>
        <w:t>Physical Database Design:</w:t>
      </w:r>
    </w:p>
    <w:p w14:paraId="00BED950" w14:textId="77777777" w:rsidR="00491330" w:rsidRPr="003E076D" w:rsidRDefault="00491330" w:rsidP="00491330">
      <w:pPr>
        <w:jc w:val="both"/>
        <w:rPr>
          <w:sz w:val="24"/>
          <w:szCs w:val="24"/>
        </w:rPr>
      </w:pPr>
      <w:r w:rsidRPr="003E076D">
        <w:rPr>
          <w:sz w:val="24"/>
          <w:szCs w:val="24"/>
        </w:rPr>
        <w:t>Translate the logical data model into a physical schema that can be implemented in the chosen DBMS.</w:t>
      </w:r>
    </w:p>
    <w:p w14:paraId="34A383BE" w14:textId="77777777" w:rsidR="00491330" w:rsidRPr="003E076D" w:rsidRDefault="00491330" w:rsidP="00491330">
      <w:pPr>
        <w:jc w:val="both"/>
        <w:rPr>
          <w:sz w:val="24"/>
          <w:szCs w:val="24"/>
        </w:rPr>
      </w:pPr>
      <w:r w:rsidRPr="003E076D">
        <w:rPr>
          <w:sz w:val="24"/>
          <w:szCs w:val="24"/>
        </w:rPr>
        <w:t>Decide on storage structures, such as tables, indexes, partitions, and tablespaces, to optimize data storage and access.</w:t>
      </w:r>
    </w:p>
    <w:p w14:paraId="0001D3EA" w14:textId="77777777" w:rsidR="00491330" w:rsidRPr="003E076D" w:rsidRDefault="00491330" w:rsidP="00491330">
      <w:pPr>
        <w:jc w:val="both"/>
        <w:rPr>
          <w:sz w:val="24"/>
          <w:szCs w:val="24"/>
        </w:rPr>
      </w:pPr>
      <w:r w:rsidRPr="003E076D">
        <w:rPr>
          <w:sz w:val="24"/>
          <w:szCs w:val="24"/>
        </w:rPr>
        <w:t>Define data partitioning and clustering strategies to improve performance and scalability.</w:t>
      </w:r>
    </w:p>
    <w:p w14:paraId="612B6659" w14:textId="77777777" w:rsidR="00491330" w:rsidRPr="003E076D" w:rsidRDefault="00491330" w:rsidP="00491330">
      <w:pPr>
        <w:jc w:val="both"/>
        <w:rPr>
          <w:sz w:val="24"/>
          <w:szCs w:val="24"/>
        </w:rPr>
      </w:pPr>
      <w:r w:rsidRPr="003E076D">
        <w:rPr>
          <w:sz w:val="24"/>
          <w:szCs w:val="24"/>
        </w:rPr>
        <w:t>Consider factors such as data volume, access patterns, concurrency, and security requirements when designing the physical schema.</w:t>
      </w:r>
    </w:p>
    <w:p w14:paraId="59025E94" w14:textId="77777777" w:rsidR="00491330" w:rsidRPr="003E076D" w:rsidRDefault="00491330" w:rsidP="00491330">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4AF3358C" w14:textId="77777777" w:rsidR="00491330" w:rsidRPr="003E076D" w:rsidRDefault="00491330" w:rsidP="00491330">
      <w:pPr>
        <w:jc w:val="both"/>
        <w:rPr>
          <w:b/>
          <w:bCs/>
          <w:sz w:val="24"/>
          <w:szCs w:val="24"/>
        </w:rPr>
      </w:pPr>
      <w:r w:rsidRPr="003E076D">
        <w:rPr>
          <w:b/>
          <w:bCs/>
          <w:sz w:val="24"/>
          <w:szCs w:val="24"/>
        </w:rPr>
        <w:t>Data Integrity and Constraints:</w:t>
      </w:r>
    </w:p>
    <w:p w14:paraId="6F5A1745" w14:textId="77777777" w:rsidR="00491330" w:rsidRPr="003E076D" w:rsidRDefault="00491330" w:rsidP="00491330">
      <w:pPr>
        <w:jc w:val="both"/>
        <w:rPr>
          <w:sz w:val="24"/>
          <w:szCs w:val="24"/>
        </w:rPr>
      </w:pPr>
      <w:r w:rsidRPr="003E076D">
        <w:rPr>
          <w:sz w:val="24"/>
          <w:szCs w:val="24"/>
        </w:rPr>
        <w:t>Enforce data integrity by defining constraints and rules that govern the validity of data in the database.</w:t>
      </w:r>
    </w:p>
    <w:p w14:paraId="6E3BA2FB" w14:textId="77777777" w:rsidR="00491330" w:rsidRPr="003E076D" w:rsidRDefault="00491330" w:rsidP="00491330">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00E86D33" w14:textId="77777777" w:rsidR="00491330" w:rsidRPr="003E076D" w:rsidRDefault="00491330" w:rsidP="00491330">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6FB1F44C" w14:textId="77777777" w:rsidR="00491330" w:rsidRPr="003E076D" w:rsidRDefault="00491330" w:rsidP="00491330">
      <w:pPr>
        <w:jc w:val="both"/>
        <w:rPr>
          <w:b/>
          <w:bCs/>
          <w:sz w:val="24"/>
          <w:szCs w:val="24"/>
        </w:rPr>
      </w:pPr>
      <w:r w:rsidRPr="003E076D">
        <w:rPr>
          <w:b/>
          <w:bCs/>
          <w:sz w:val="24"/>
          <w:szCs w:val="24"/>
        </w:rPr>
        <w:t>Data Security and Access Control:</w:t>
      </w:r>
    </w:p>
    <w:p w14:paraId="18F5FF59" w14:textId="77777777" w:rsidR="00491330" w:rsidRPr="003E076D" w:rsidRDefault="00491330" w:rsidP="00491330">
      <w:pPr>
        <w:jc w:val="both"/>
        <w:rPr>
          <w:sz w:val="24"/>
          <w:szCs w:val="24"/>
        </w:rPr>
      </w:pPr>
      <w:r w:rsidRPr="003E076D">
        <w:rPr>
          <w:sz w:val="24"/>
          <w:szCs w:val="24"/>
        </w:rPr>
        <w:t>Implement security measures to protect sensitive data and ensure that only authorized users have access to the database.</w:t>
      </w:r>
    </w:p>
    <w:p w14:paraId="3051C263" w14:textId="77777777" w:rsidR="00491330" w:rsidRPr="003E076D" w:rsidRDefault="00491330" w:rsidP="00491330">
      <w:pPr>
        <w:jc w:val="both"/>
        <w:rPr>
          <w:sz w:val="24"/>
          <w:szCs w:val="24"/>
        </w:rPr>
      </w:pPr>
      <w:r w:rsidRPr="003E076D">
        <w:rPr>
          <w:sz w:val="24"/>
          <w:szCs w:val="24"/>
        </w:rPr>
        <w:t>Define user roles and privileges to restrict access to specific tables, views, or operations based on the principle of least privilege.</w:t>
      </w:r>
    </w:p>
    <w:p w14:paraId="4B9B2DA0" w14:textId="77777777" w:rsidR="00491330" w:rsidRPr="003E076D" w:rsidRDefault="00491330" w:rsidP="00491330">
      <w:pPr>
        <w:jc w:val="both"/>
        <w:rPr>
          <w:sz w:val="24"/>
          <w:szCs w:val="24"/>
        </w:rPr>
      </w:pPr>
      <w:r w:rsidRPr="003E076D">
        <w:rPr>
          <w:sz w:val="24"/>
          <w:szCs w:val="24"/>
        </w:rPr>
        <w:t>Implement encryption, authentication, and auditing mechanisms to safeguard data privacy and prevent unauthorized access or tampering.</w:t>
      </w:r>
    </w:p>
    <w:p w14:paraId="1B322EEA" w14:textId="77777777" w:rsidR="00491330" w:rsidRPr="003E076D" w:rsidRDefault="00491330" w:rsidP="00491330">
      <w:pPr>
        <w:jc w:val="both"/>
        <w:rPr>
          <w:b/>
          <w:bCs/>
          <w:sz w:val="24"/>
          <w:szCs w:val="24"/>
        </w:rPr>
      </w:pPr>
      <w:r w:rsidRPr="003E076D">
        <w:rPr>
          <w:b/>
          <w:bCs/>
          <w:sz w:val="24"/>
          <w:szCs w:val="24"/>
        </w:rPr>
        <w:t>Database Maintenance and Optimization:</w:t>
      </w:r>
    </w:p>
    <w:p w14:paraId="6F3E8E0A" w14:textId="77777777" w:rsidR="00491330" w:rsidRPr="003E076D" w:rsidRDefault="00491330" w:rsidP="00491330">
      <w:pPr>
        <w:jc w:val="both"/>
        <w:rPr>
          <w:sz w:val="24"/>
          <w:szCs w:val="24"/>
        </w:rPr>
      </w:pPr>
      <w:r w:rsidRPr="003E076D">
        <w:rPr>
          <w:sz w:val="24"/>
          <w:szCs w:val="24"/>
        </w:rPr>
        <w:t>Plan for ongoing database maintenance tasks, such as backup and recovery, database tuning, and performance monitoring.</w:t>
      </w:r>
    </w:p>
    <w:p w14:paraId="4DDBF6F7" w14:textId="77777777" w:rsidR="00491330" w:rsidRPr="003E076D" w:rsidRDefault="00491330" w:rsidP="00491330">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0A9E39C6" w14:textId="77777777" w:rsidR="00491330" w:rsidRPr="003E076D" w:rsidRDefault="00491330" w:rsidP="00491330">
      <w:pPr>
        <w:jc w:val="both"/>
        <w:rPr>
          <w:sz w:val="24"/>
          <w:szCs w:val="24"/>
        </w:rPr>
      </w:pPr>
      <w:r w:rsidRPr="003E076D">
        <w:rPr>
          <w:sz w:val="24"/>
          <w:szCs w:val="24"/>
        </w:rPr>
        <w:t>Implement indexing strategies, query optimization techniques, and database caching to improve query performance and response times.</w:t>
      </w:r>
    </w:p>
    <w:p w14:paraId="731B24D0" w14:textId="77777777" w:rsidR="00491330" w:rsidRPr="003E076D" w:rsidRDefault="00491330" w:rsidP="00491330">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73602F21" w14:textId="77777777" w:rsidR="00491330" w:rsidRPr="003E076D" w:rsidRDefault="00491330" w:rsidP="00491330">
      <w:pPr>
        <w:jc w:val="both"/>
        <w:rPr>
          <w:b/>
          <w:bCs/>
          <w:sz w:val="24"/>
          <w:szCs w:val="24"/>
        </w:rPr>
      </w:pPr>
      <w:r w:rsidRPr="003E076D">
        <w:rPr>
          <w:b/>
          <w:bCs/>
          <w:sz w:val="24"/>
          <w:szCs w:val="24"/>
        </w:rPr>
        <w:t>Documentation and Communication:</w:t>
      </w:r>
    </w:p>
    <w:p w14:paraId="4BFCF0A9" w14:textId="77777777" w:rsidR="00491330" w:rsidRPr="003E076D" w:rsidRDefault="00491330" w:rsidP="00491330">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41A95DFC" w14:textId="77777777" w:rsidR="00491330" w:rsidRPr="003E076D" w:rsidRDefault="00491330" w:rsidP="00491330">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1987572E" w14:textId="77777777" w:rsidR="00491330" w:rsidRPr="003E076D" w:rsidRDefault="00491330" w:rsidP="00491330">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78282FE3" w14:textId="77777777" w:rsidR="00491330" w:rsidRPr="003E076D" w:rsidRDefault="00491330" w:rsidP="00491330">
      <w:pPr>
        <w:jc w:val="both"/>
        <w:rPr>
          <w:sz w:val="24"/>
          <w:szCs w:val="24"/>
        </w:rPr>
      </w:pPr>
      <w:r w:rsidRPr="003E076D">
        <w:rPr>
          <w:sz w:val="24"/>
          <w:szCs w:val="24"/>
        </w:rPr>
        <w:t xml:space="preserve">By following a structured approach to database design, software development teams can create well-designed databases that meet the requirements of the application, optimize performance, ensure data integrity, and support future growth and evolution. Effective </w:t>
      </w:r>
      <w:r w:rsidRPr="003E076D">
        <w:rPr>
          <w:sz w:val="24"/>
          <w:szCs w:val="24"/>
        </w:rPr>
        <w:lastRenderedPageBreak/>
        <w:t>database design is essential for building robust and scalable software systems that efficiently manage and leverage data to drive business value.</w:t>
      </w:r>
    </w:p>
    <w:p w14:paraId="38C20FCD"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07E4FA87"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766BB25B"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1CA6386F"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2FCFB90A"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4EFA8FBF" w14:textId="77777777" w:rsidR="00491330" w:rsidRPr="003E076D" w:rsidRDefault="00491330" w:rsidP="00491330">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7D69676D" w14:textId="77777777" w:rsidR="00491330" w:rsidRPr="003E076D" w:rsidRDefault="00491330" w:rsidP="00491330">
      <w:pPr>
        <w:jc w:val="both"/>
        <w:rPr>
          <w:b/>
          <w:bCs/>
          <w:sz w:val="28"/>
        </w:rPr>
      </w:pPr>
      <w:r w:rsidRPr="003E076D">
        <w:rPr>
          <w:b/>
          <w:bCs/>
          <w:sz w:val="28"/>
        </w:rPr>
        <w:t>Entity Relationship Diagram</w:t>
      </w:r>
    </w:p>
    <w:p w14:paraId="4FB1C705" w14:textId="77777777" w:rsidR="00491330" w:rsidRPr="003E076D" w:rsidRDefault="00491330" w:rsidP="00491330">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722CDF8F" w14:textId="77777777" w:rsidR="00491330" w:rsidRPr="00EB76CF" w:rsidRDefault="00491330" w:rsidP="00491330">
      <w:pPr>
        <w:pStyle w:val="BodyText"/>
        <w:rPr>
          <w:b/>
          <w:sz w:val="32"/>
          <w:szCs w:val="32"/>
        </w:rPr>
      </w:pPr>
    </w:p>
    <w:p w14:paraId="3E895B7F" w14:textId="77777777" w:rsidR="00491330" w:rsidRPr="00EB76CF" w:rsidRDefault="00491330" w:rsidP="00491330">
      <w:pPr>
        <w:pStyle w:val="BodyText"/>
        <w:spacing w:before="2"/>
        <w:rPr>
          <w:sz w:val="13"/>
        </w:rPr>
      </w:pPr>
    </w:p>
    <w:p w14:paraId="3687FC5E" w14:textId="77777777" w:rsidR="00491330" w:rsidRPr="00EB76CF" w:rsidRDefault="00491330" w:rsidP="00491330">
      <w:pPr>
        <w:pStyle w:val="BodyText"/>
        <w:rPr>
          <w:sz w:val="26"/>
        </w:rPr>
      </w:pPr>
    </w:p>
    <w:p w14:paraId="19E964D6" w14:textId="673DC1AF" w:rsidR="00491330" w:rsidRDefault="00BE4645" w:rsidP="00491330">
      <w:r>
        <w:rPr>
          <w:noProof/>
          <w:sz w:val="20"/>
          <w:lang w:bidi="ar-SA"/>
        </w:rPr>
        <w:drawing>
          <wp:inline distT="0" distB="0" distL="0" distR="0" wp14:anchorId="0023E4CD" wp14:editId="32C5BF04">
            <wp:extent cx="5562600" cy="5143500"/>
            <wp:effectExtent l="0" t="0" r="0" b="0"/>
            <wp:docPr id="1295842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600" cy="5143500"/>
                    </a:xfrm>
                    <a:prstGeom prst="rect">
                      <a:avLst/>
                    </a:prstGeom>
                    <a:noFill/>
                    <a:ln>
                      <a:noFill/>
                    </a:ln>
                  </pic:spPr>
                </pic:pic>
              </a:graphicData>
            </a:graphic>
          </wp:inline>
        </w:drawing>
      </w:r>
    </w:p>
    <w:p w14:paraId="29CE328C" w14:textId="77777777" w:rsidR="00491330" w:rsidRDefault="00491330" w:rsidP="00491330"/>
    <w:p w14:paraId="6675DF4D" w14:textId="77777777" w:rsidR="00491330" w:rsidRDefault="00491330" w:rsidP="00491330"/>
    <w:p w14:paraId="530480E3" w14:textId="77777777" w:rsidR="00491330" w:rsidRDefault="00491330" w:rsidP="00491330"/>
    <w:p w14:paraId="6ED15E3A" w14:textId="77777777" w:rsidR="00491330" w:rsidRDefault="00491330" w:rsidP="00491330"/>
    <w:p w14:paraId="7118C822" w14:textId="77777777" w:rsidR="00491330" w:rsidRDefault="00491330" w:rsidP="00491330"/>
    <w:p w14:paraId="5EC2C44C" w14:textId="77777777" w:rsidR="00491330" w:rsidRPr="003E076D" w:rsidRDefault="00491330" w:rsidP="00491330">
      <w:pPr>
        <w:jc w:val="both"/>
        <w:rPr>
          <w:sz w:val="24"/>
          <w:szCs w:val="24"/>
        </w:rPr>
      </w:pPr>
      <w:bookmarkStart w:id="0" w:name="_Hlk165532393"/>
      <w:r w:rsidRPr="003E076D">
        <w:rPr>
          <w:sz w:val="24"/>
          <w:szCs w:val="24"/>
        </w:rPr>
        <w:t>Here's a breakdown of key components and concepts of an ERD:</w:t>
      </w:r>
    </w:p>
    <w:p w14:paraId="70F192DD" w14:textId="77777777" w:rsidR="00491330" w:rsidRPr="003E076D" w:rsidRDefault="00491330" w:rsidP="00491330">
      <w:pPr>
        <w:jc w:val="both"/>
        <w:rPr>
          <w:b/>
          <w:bCs/>
          <w:sz w:val="24"/>
          <w:szCs w:val="24"/>
        </w:rPr>
      </w:pPr>
      <w:r w:rsidRPr="003E076D">
        <w:rPr>
          <w:b/>
          <w:bCs/>
          <w:sz w:val="24"/>
          <w:szCs w:val="24"/>
        </w:rPr>
        <w:t>Entities:</w:t>
      </w:r>
    </w:p>
    <w:p w14:paraId="7E9C20C4" w14:textId="77777777" w:rsidR="00491330" w:rsidRPr="003E076D" w:rsidRDefault="00491330" w:rsidP="00491330">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46A20267" w14:textId="77777777" w:rsidR="00491330" w:rsidRPr="003E076D" w:rsidRDefault="00491330" w:rsidP="00491330">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5043055B" w14:textId="77777777" w:rsidR="00491330" w:rsidRPr="007B572B" w:rsidRDefault="00491330" w:rsidP="00491330">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36314907" w14:textId="77777777" w:rsidR="00491330" w:rsidRPr="007B572B" w:rsidRDefault="00491330" w:rsidP="00491330">
      <w:pPr>
        <w:widowControl/>
        <w:autoSpaceDE/>
        <w:autoSpaceDN/>
        <w:spacing w:after="160" w:line="259" w:lineRule="auto"/>
        <w:jc w:val="both"/>
        <w:rPr>
          <w:b/>
          <w:bCs/>
          <w:sz w:val="24"/>
          <w:szCs w:val="24"/>
        </w:rPr>
      </w:pPr>
      <w:r w:rsidRPr="007B572B">
        <w:rPr>
          <w:b/>
          <w:bCs/>
          <w:sz w:val="24"/>
          <w:szCs w:val="24"/>
        </w:rPr>
        <w:t>Attributes:</w:t>
      </w:r>
    </w:p>
    <w:p w14:paraId="1BCB6AA3" w14:textId="77777777" w:rsidR="00491330" w:rsidRPr="003E076D" w:rsidRDefault="00491330" w:rsidP="00491330">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65C6A191" w14:textId="77777777" w:rsidR="00491330" w:rsidRPr="003E076D" w:rsidRDefault="00491330" w:rsidP="00491330">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103113EA" w14:textId="77777777" w:rsidR="00491330" w:rsidRPr="003E076D" w:rsidRDefault="00491330" w:rsidP="00491330">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45D5C27D" w14:textId="77777777" w:rsidR="00491330" w:rsidRPr="003E076D" w:rsidRDefault="00491330" w:rsidP="00491330">
      <w:pPr>
        <w:jc w:val="both"/>
        <w:rPr>
          <w:b/>
          <w:bCs/>
          <w:sz w:val="24"/>
          <w:szCs w:val="24"/>
        </w:rPr>
      </w:pPr>
      <w:r w:rsidRPr="003E076D">
        <w:rPr>
          <w:b/>
          <w:bCs/>
          <w:sz w:val="24"/>
          <w:szCs w:val="24"/>
        </w:rPr>
        <w:t>Relationships:</w:t>
      </w:r>
    </w:p>
    <w:p w14:paraId="3492FE04" w14:textId="77777777" w:rsidR="00491330" w:rsidRPr="003E076D" w:rsidRDefault="00491330" w:rsidP="00491330">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0627B9AC" w14:textId="77777777" w:rsidR="00491330" w:rsidRPr="003E076D" w:rsidRDefault="00491330" w:rsidP="00491330">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3D0AA346" w14:textId="77777777" w:rsidR="00491330" w:rsidRPr="003E076D" w:rsidRDefault="00491330" w:rsidP="00491330">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5C267936" w14:textId="77777777" w:rsidR="00491330" w:rsidRPr="003E076D" w:rsidRDefault="00491330" w:rsidP="00491330">
      <w:pPr>
        <w:jc w:val="both"/>
        <w:rPr>
          <w:b/>
          <w:bCs/>
          <w:sz w:val="24"/>
          <w:szCs w:val="24"/>
        </w:rPr>
      </w:pPr>
      <w:r w:rsidRPr="003E076D">
        <w:rPr>
          <w:b/>
          <w:bCs/>
          <w:sz w:val="24"/>
          <w:szCs w:val="24"/>
        </w:rPr>
        <w:t>Cardinality:</w:t>
      </w:r>
    </w:p>
    <w:p w14:paraId="4B050314" w14:textId="77777777" w:rsidR="00491330" w:rsidRPr="003E076D" w:rsidRDefault="00491330" w:rsidP="00491330">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1A53F6C7" w14:textId="77777777" w:rsidR="00491330" w:rsidRPr="003E076D" w:rsidRDefault="00491330" w:rsidP="00491330">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222EE1F9" w14:textId="77777777" w:rsidR="00491330" w:rsidRPr="003E076D" w:rsidRDefault="00491330" w:rsidP="00491330">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7B9FD157" w14:textId="77777777" w:rsidR="00491330" w:rsidRPr="003E076D" w:rsidRDefault="00491330" w:rsidP="00491330">
      <w:pPr>
        <w:jc w:val="both"/>
        <w:rPr>
          <w:b/>
          <w:bCs/>
          <w:sz w:val="24"/>
          <w:szCs w:val="24"/>
        </w:rPr>
      </w:pPr>
      <w:r w:rsidRPr="003E076D">
        <w:rPr>
          <w:b/>
          <w:bCs/>
          <w:sz w:val="24"/>
          <w:szCs w:val="24"/>
        </w:rPr>
        <w:t>Keys:</w:t>
      </w:r>
    </w:p>
    <w:p w14:paraId="3D2EE62D" w14:textId="77777777" w:rsidR="00491330" w:rsidRPr="003E076D" w:rsidRDefault="00491330" w:rsidP="00491330">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4B4111A8" w14:textId="77777777" w:rsidR="00491330" w:rsidRPr="003E076D" w:rsidRDefault="00491330" w:rsidP="00491330">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1A4F348C" w14:textId="77777777" w:rsidR="00491330" w:rsidRPr="003E076D" w:rsidRDefault="00491330" w:rsidP="00491330">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6B9FA284" w14:textId="77777777" w:rsidR="00491330" w:rsidRPr="003E076D" w:rsidRDefault="00491330" w:rsidP="00491330">
      <w:pPr>
        <w:jc w:val="both"/>
        <w:rPr>
          <w:b/>
          <w:bCs/>
          <w:sz w:val="24"/>
          <w:szCs w:val="24"/>
        </w:rPr>
      </w:pPr>
      <w:r w:rsidRPr="003E076D">
        <w:rPr>
          <w:b/>
          <w:bCs/>
          <w:sz w:val="24"/>
          <w:szCs w:val="24"/>
        </w:rPr>
        <w:t>Associative Entities:</w:t>
      </w:r>
    </w:p>
    <w:p w14:paraId="662AA2FA" w14:textId="77777777" w:rsidR="00491330" w:rsidRPr="003E076D" w:rsidRDefault="00491330" w:rsidP="00491330">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0CBB48EF" w14:textId="77777777" w:rsidR="00491330" w:rsidRPr="003E076D" w:rsidRDefault="00491330" w:rsidP="00491330">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07E9B2D3" w14:textId="77777777" w:rsidR="00491330" w:rsidRPr="003E076D" w:rsidRDefault="00491330" w:rsidP="00491330">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2B7DEC65" w14:textId="77777777" w:rsidR="00491330" w:rsidRPr="003E076D" w:rsidRDefault="00491330" w:rsidP="00491330">
      <w:pPr>
        <w:jc w:val="both"/>
        <w:rPr>
          <w:sz w:val="24"/>
          <w:szCs w:val="24"/>
        </w:rPr>
      </w:pPr>
      <w:r w:rsidRPr="003E076D">
        <w:rPr>
          <w:sz w:val="24"/>
          <w:szCs w:val="24"/>
        </w:rPr>
        <w:t xml:space="preserve">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w:t>
      </w:r>
      <w:r w:rsidRPr="003E076D">
        <w:rPr>
          <w:sz w:val="24"/>
          <w:szCs w:val="24"/>
        </w:rPr>
        <w:lastRenderedPageBreak/>
        <w:t>modeling processes.</w:t>
      </w:r>
    </w:p>
    <w:p w14:paraId="18E2AAD2" w14:textId="77777777" w:rsidR="00491330" w:rsidRPr="003E076D" w:rsidRDefault="00491330" w:rsidP="00491330">
      <w:pPr>
        <w:jc w:val="both"/>
        <w:rPr>
          <w:b/>
          <w:bCs/>
          <w:sz w:val="32"/>
          <w:szCs w:val="32"/>
        </w:rPr>
      </w:pPr>
      <w:r w:rsidRPr="003E076D">
        <w:rPr>
          <w:b/>
          <w:bCs/>
          <w:sz w:val="32"/>
          <w:szCs w:val="32"/>
        </w:rPr>
        <w:t>System Design</w:t>
      </w:r>
    </w:p>
    <w:p w14:paraId="4AC002BF" w14:textId="77777777" w:rsidR="00491330" w:rsidRPr="003E076D" w:rsidRDefault="00491330" w:rsidP="00491330">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433625AA" w14:textId="77777777" w:rsidR="00491330" w:rsidRPr="003E076D" w:rsidRDefault="00491330" w:rsidP="00491330">
      <w:pPr>
        <w:pStyle w:val="ListParagraph"/>
        <w:widowControl/>
        <w:numPr>
          <w:ilvl w:val="0"/>
          <w:numId w:val="10"/>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0F4FC127" w14:textId="77777777" w:rsidR="00491330" w:rsidRPr="003E076D" w:rsidRDefault="00491330" w:rsidP="00491330">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01B1B935" w14:textId="77777777" w:rsidR="00491330" w:rsidRPr="003E076D" w:rsidRDefault="00491330" w:rsidP="00491330">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1A1AD709" w14:textId="77777777" w:rsidR="00491330" w:rsidRPr="003E076D" w:rsidRDefault="00491330" w:rsidP="00491330">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12B83144" w14:textId="77777777" w:rsidR="00491330" w:rsidRPr="003E076D" w:rsidRDefault="00491330" w:rsidP="00491330">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3F46C2A3" w14:textId="77777777" w:rsidR="00491330" w:rsidRPr="003E076D" w:rsidRDefault="00491330" w:rsidP="00491330">
      <w:pPr>
        <w:jc w:val="both"/>
        <w:rPr>
          <w:b/>
          <w:bCs/>
          <w:sz w:val="24"/>
          <w:szCs w:val="24"/>
        </w:rPr>
      </w:pPr>
      <w:r w:rsidRPr="003E076D">
        <w:rPr>
          <w:b/>
          <w:bCs/>
          <w:sz w:val="24"/>
          <w:szCs w:val="24"/>
        </w:rPr>
        <w:t>Understand Requirements:</w:t>
      </w:r>
    </w:p>
    <w:p w14:paraId="18A5C541" w14:textId="77777777" w:rsidR="00491330" w:rsidRPr="003E076D" w:rsidRDefault="00491330" w:rsidP="00491330">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2A8D0084" w14:textId="77777777" w:rsidR="00491330" w:rsidRPr="003E076D" w:rsidRDefault="00491330" w:rsidP="00491330">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7E59A0BD" w14:textId="77777777" w:rsidR="00491330" w:rsidRPr="003E076D" w:rsidRDefault="00491330" w:rsidP="00491330">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4F787C3A" w14:textId="77777777" w:rsidR="00491330" w:rsidRPr="003E076D" w:rsidRDefault="00491330" w:rsidP="00491330">
      <w:pPr>
        <w:jc w:val="both"/>
        <w:rPr>
          <w:b/>
          <w:bCs/>
          <w:sz w:val="24"/>
          <w:szCs w:val="24"/>
        </w:rPr>
      </w:pPr>
      <w:r w:rsidRPr="003E076D">
        <w:rPr>
          <w:b/>
          <w:bCs/>
          <w:sz w:val="24"/>
          <w:szCs w:val="24"/>
        </w:rPr>
        <w:t>Define System Architecture:</w:t>
      </w:r>
    </w:p>
    <w:p w14:paraId="5C42A9CA" w14:textId="77777777" w:rsidR="00491330" w:rsidRPr="003E076D" w:rsidRDefault="00491330" w:rsidP="00491330">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047899BB" w14:textId="77777777" w:rsidR="00491330" w:rsidRPr="003E076D" w:rsidRDefault="00491330" w:rsidP="00491330">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21AE4B44" w14:textId="77777777" w:rsidR="00491330" w:rsidRPr="003E076D" w:rsidRDefault="00491330" w:rsidP="00491330">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368A2940" w14:textId="77777777" w:rsidR="00491330" w:rsidRPr="003E076D" w:rsidRDefault="00491330" w:rsidP="00491330">
      <w:pPr>
        <w:jc w:val="both"/>
        <w:rPr>
          <w:b/>
          <w:bCs/>
          <w:sz w:val="24"/>
          <w:szCs w:val="24"/>
        </w:rPr>
      </w:pPr>
      <w:r w:rsidRPr="003E076D">
        <w:rPr>
          <w:b/>
          <w:bCs/>
          <w:sz w:val="24"/>
          <w:szCs w:val="24"/>
        </w:rPr>
        <w:t>Design Data Model:</w:t>
      </w:r>
    </w:p>
    <w:p w14:paraId="6D5D42E8" w14:textId="77777777" w:rsidR="00491330" w:rsidRPr="003E076D" w:rsidRDefault="00491330" w:rsidP="00491330">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2DDCA323" w14:textId="77777777" w:rsidR="00491330" w:rsidRPr="003E076D" w:rsidRDefault="00491330" w:rsidP="00491330">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046B3C14" w14:textId="77777777" w:rsidR="00491330" w:rsidRPr="003E076D" w:rsidRDefault="00491330" w:rsidP="00491330">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20EC6DE2" w14:textId="77777777" w:rsidR="00491330" w:rsidRPr="003E076D" w:rsidRDefault="00491330" w:rsidP="00491330">
      <w:pPr>
        <w:jc w:val="both"/>
        <w:rPr>
          <w:b/>
          <w:bCs/>
          <w:sz w:val="24"/>
          <w:szCs w:val="24"/>
        </w:rPr>
      </w:pPr>
      <w:r w:rsidRPr="003E076D">
        <w:rPr>
          <w:b/>
          <w:bCs/>
          <w:sz w:val="24"/>
          <w:szCs w:val="24"/>
        </w:rPr>
        <w:t>Define Component Interfaces:</w:t>
      </w:r>
    </w:p>
    <w:p w14:paraId="29404DCC" w14:textId="77777777" w:rsidR="00491330" w:rsidRPr="003E076D" w:rsidRDefault="00491330" w:rsidP="00491330">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22F544A8" w14:textId="77777777" w:rsidR="00491330" w:rsidRPr="003E076D" w:rsidRDefault="00491330" w:rsidP="00491330">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3657A7B1" w14:textId="77777777" w:rsidR="00491330" w:rsidRPr="003E076D" w:rsidRDefault="00491330" w:rsidP="00491330">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5BC8EFCA" w14:textId="77777777" w:rsidR="00491330" w:rsidRPr="003E076D" w:rsidRDefault="00491330" w:rsidP="00491330">
      <w:pPr>
        <w:jc w:val="both"/>
        <w:rPr>
          <w:b/>
          <w:bCs/>
          <w:sz w:val="24"/>
          <w:szCs w:val="24"/>
        </w:rPr>
      </w:pPr>
      <w:r w:rsidRPr="003E076D">
        <w:rPr>
          <w:b/>
          <w:bCs/>
          <w:sz w:val="24"/>
          <w:szCs w:val="24"/>
        </w:rPr>
        <w:lastRenderedPageBreak/>
        <w:t>Design Module Structure:</w:t>
      </w:r>
    </w:p>
    <w:p w14:paraId="46A404F4" w14:textId="77777777" w:rsidR="00491330" w:rsidRPr="003E076D" w:rsidRDefault="00491330" w:rsidP="00491330">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1D5EE60D" w14:textId="77777777" w:rsidR="00491330" w:rsidRPr="003E076D" w:rsidRDefault="00491330" w:rsidP="00491330">
      <w:pPr>
        <w:pStyle w:val="ListParagraph"/>
        <w:widowControl/>
        <w:numPr>
          <w:ilvl w:val="0"/>
          <w:numId w:val="21"/>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5CAC394B" w14:textId="77777777" w:rsidR="00491330" w:rsidRPr="003E076D" w:rsidRDefault="00491330" w:rsidP="00491330">
      <w:pPr>
        <w:pStyle w:val="ListParagraph"/>
        <w:widowControl/>
        <w:numPr>
          <w:ilvl w:val="0"/>
          <w:numId w:val="21"/>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561ED167" w14:textId="77777777" w:rsidR="00491330" w:rsidRPr="003E076D" w:rsidRDefault="00491330" w:rsidP="00491330">
      <w:pPr>
        <w:jc w:val="both"/>
        <w:rPr>
          <w:b/>
          <w:bCs/>
          <w:sz w:val="24"/>
          <w:szCs w:val="24"/>
        </w:rPr>
      </w:pPr>
      <w:r w:rsidRPr="003E076D">
        <w:rPr>
          <w:b/>
          <w:bCs/>
          <w:sz w:val="24"/>
          <w:szCs w:val="24"/>
        </w:rPr>
        <w:t>Specify System Behavior:</w:t>
      </w:r>
    </w:p>
    <w:p w14:paraId="7754507B" w14:textId="77777777" w:rsidR="00491330" w:rsidRPr="003E076D" w:rsidRDefault="00491330" w:rsidP="00491330">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78A06662" w14:textId="77777777" w:rsidR="00491330" w:rsidRPr="003E076D" w:rsidRDefault="00491330" w:rsidP="00491330">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3C84A66D" w14:textId="77777777" w:rsidR="00491330" w:rsidRPr="003E076D" w:rsidRDefault="00491330" w:rsidP="00491330">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47F181EF" w14:textId="77777777" w:rsidR="00491330" w:rsidRPr="003E076D" w:rsidRDefault="00491330" w:rsidP="00491330">
      <w:pPr>
        <w:jc w:val="both"/>
        <w:rPr>
          <w:b/>
          <w:bCs/>
          <w:sz w:val="24"/>
          <w:szCs w:val="24"/>
        </w:rPr>
      </w:pPr>
      <w:r w:rsidRPr="003E076D">
        <w:rPr>
          <w:b/>
          <w:bCs/>
          <w:sz w:val="24"/>
          <w:szCs w:val="24"/>
        </w:rPr>
        <w:t>Consider Non-Functional Requirements:</w:t>
      </w:r>
    </w:p>
    <w:p w14:paraId="17127B9A" w14:textId="77777777" w:rsidR="00491330" w:rsidRPr="003E076D" w:rsidRDefault="00491330" w:rsidP="00491330">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3B1C8B40" w14:textId="77777777" w:rsidR="00491330" w:rsidRPr="003E076D" w:rsidRDefault="00491330" w:rsidP="00491330">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5116FAF4" w14:textId="77777777" w:rsidR="00491330" w:rsidRPr="003E076D" w:rsidRDefault="00491330" w:rsidP="00491330">
      <w:pPr>
        <w:jc w:val="both"/>
        <w:rPr>
          <w:b/>
          <w:bCs/>
          <w:sz w:val="24"/>
          <w:szCs w:val="24"/>
        </w:rPr>
      </w:pPr>
      <w:r w:rsidRPr="003E076D">
        <w:rPr>
          <w:b/>
          <w:bCs/>
          <w:sz w:val="24"/>
          <w:szCs w:val="24"/>
        </w:rPr>
        <w:t>Evaluate Design Decisions:</w:t>
      </w:r>
    </w:p>
    <w:p w14:paraId="79A64146" w14:textId="77777777" w:rsidR="00491330" w:rsidRPr="003E076D" w:rsidRDefault="00491330" w:rsidP="00491330">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7A230413" w14:textId="77777777" w:rsidR="00491330" w:rsidRPr="003E076D" w:rsidRDefault="00491330" w:rsidP="00491330">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2C60519A" w14:textId="77777777" w:rsidR="00491330" w:rsidRPr="003E076D" w:rsidRDefault="00491330" w:rsidP="00491330">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06274ECD" w14:textId="77777777" w:rsidR="00491330" w:rsidRPr="003E076D" w:rsidRDefault="00491330" w:rsidP="00491330">
      <w:pPr>
        <w:jc w:val="both"/>
        <w:rPr>
          <w:b/>
          <w:bCs/>
          <w:sz w:val="24"/>
          <w:szCs w:val="24"/>
        </w:rPr>
      </w:pPr>
      <w:r w:rsidRPr="003E076D">
        <w:rPr>
          <w:b/>
          <w:bCs/>
          <w:sz w:val="24"/>
          <w:szCs w:val="24"/>
        </w:rPr>
        <w:t>Document Design Artifacts:</w:t>
      </w:r>
    </w:p>
    <w:p w14:paraId="2D06B763" w14:textId="77777777" w:rsidR="00491330" w:rsidRPr="003E076D" w:rsidRDefault="00491330" w:rsidP="00491330">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75B60B2E" w14:textId="77777777" w:rsidR="00491330" w:rsidRPr="003E076D" w:rsidRDefault="00491330" w:rsidP="00491330">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63D7E915" w14:textId="77777777" w:rsidR="00491330" w:rsidRPr="003E076D" w:rsidRDefault="00491330" w:rsidP="00491330">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6D15B0C1" w14:textId="77777777" w:rsidR="00491330" w:rsidRPr="003E076D" w:rsidRDefault="00491330" w:rsidP="00491330">
      <w:pPr>
        <w:jc w:val="both"/>
        <w:rPr>
          <w:b/>
          <w:bCs/>
          <w:sz w:val="24"/>
          <w:szCs w:val="24"/>
        </w:rPr>
      </w:pPr>
      <w:r w:rsidRPr="003E076D">
        <w:rPr>
          <w:b/>
          <w:bCs/>
          <w:sz w:val="24"/>
          <w:szCs w:val="24"/>
        </w:rPr>
        <w:t>Iterate and Refine:</w:t>
      </w:r>
    </w:p>
    <w:p w14:paraId="742ACC0E" w14:textId="77777777" w:rsidR="00491330" w:rsidRPr="003E076D" w:rsidRDefault="00491330" w:rsidP="00491330">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28E31D50" w14:textId="77777777" w:rsidR="00491330" w:rsidRPr="003E076D" w:rsidRDefault="00491330" w:rsidP="00491330">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2BE85304" w14:textId="77777777" w:rsidR="00491330" w:rsidRDefault="00491330" w:rsidP="00491330">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0AC588D6" w14:textId="77777777" w:rsidR="00491330" w:rsidRPr="003E076D" w:rsidRDefault="00491330" w:rsidP="00491330">
      <w:pPr>
        <w:jc w:val="both"/>
        <w:rPr>
          <w:sz w:val="24"/>
          <w:szCs w:val="24"/>
        </w:rPr>
      </w:pPr>
    </w:p>
    <w:p w14:paraId="571F3F0D" w14:textId="77777777" w:rsidR="00491330" w:rsidRDefault="00491330" w:rsidP="00491330">
      <w:pPr>
        <w:jc w:val="both"/>
        <w:rPr>
          <w:b/>
          <w:bCs/>
          <w:sz w:val="28"/>
        </w:rPr>
      </w:pPr>
      <w:r w:rsidRPr="003E076D">
        <w:rPr>
          <w:b/>
          <w:bCs/>
          <w:sz w:val="28"/>
        </w:rPr>
        <w:lastRenderedPageBreak/>
        <w:t>Data Flow</w:t>
      </w:r>
      <w:r>
        <w:rPr>
          <w:b/>
          <w:bCs/>
          <w:sz w:val="28"/>
        </w:rPr>
        <w:t xml:space="preserve"> </w:t>
      </w:r>
      <w:r w:rsidRPr="003E076D">
        <w:rPr>
          <w:b/>
          <w:bCs/>
          <w:sz w:val="28"/>
        </w:rPr>
        <w:t>Diagram</w:t>
      </w:r>
    </w:p>
    <w:p w14:paraId="64C2B03C" w14:textId="77777777" w:rsidR="00491330" w:rsidRPr="003E076D" w:rsidRDefault="00491330" w:rsidP="00491330">
      <w:pPr>
        <w:jc w:val="both"/>
        <w:rPr>
          <w:b/>
          <w:bCs/>
          <w:sz w:val="28"/>
        </w:rPr>
      </w:pPr>
    </w:p>
    <w:p w14:paraId="1BEFD7D3" w14:textId="77777777" w:rsidR="00491330" w:rsidRPr="003E076D" w:rsidRDefault="00491330" w:rsidP="00491330">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B376DF3" w14:textId="77777777" w:rsidR="00491330" w:rsidRPr="003E076D" w:rsidRDefault="00491330" w:rsidP="00491330">
      <w:pPr>
        <w:jc w:val="both"/>
        <w:rPr>
          <w:b/>
          <w:bCs/>
          <w:sz w:val="24"/>
          <w:szCs w:val="24"/>
        </w:rPr>
      </w:pPr>
      <w:r w:rsidRPr="003E076D">
        <w:rPr>
          <w:b/>
          <w:bCs/>
          <w:sz w:val="24"/>
          <w:szCs w:val="24"/>
        </w:rPr>
        <w:t>Processes:</w:t>
      </w:r>
    </w:p>
    <w:p w14:paraId="7881FB3C" w14:textId="77777777" w:rsidR="00491330" w:rsidRPr="003E076D" w:rsidRDefault="00491330" w:rsidP="00491330">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2D902595" w14:textId="77777777" w:rsidR="00491330" w:rsidRPr="003E076D" w:rsidRDefault="00491330" w:rsidP="00491330">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0DFE977A" w14:textId="77777777" w:rsidR="00491330" w:rsidRPr="003E076D" w:rsidRDefault="00491330" w:rsidP="00491330">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7B05EEB2" w14:textId="77777777" w:rsidR="00491330" w:rsidRPr="003E076D" w:rsidRDefault="00491330" w:rsidP="00491330">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2DA31887" w14:textId="77777777" w:rsidR="00491330" w:rsidRPr="003E076D" w:rsidRDefault="00491330" w:rsidP="00491330">
      <w:pPr>
        <w:jc w:val="both"/>
        <w:rPr>
          <w:b/>
          <w:bCs/>
          <w:sz w:val="24"/>
          <w:szCs w:val="24"/>
        </w:rPr>
      </w:pPr>
      <w:r w:rsidRPr="003E076D">
        <w:rPr>
          <w:b/>
          <w:bCs/>
          <w:sz w:val="24"/>
          <w:szCs w:val="24"/>
        </w:rPr>
        <w:t>Data Flows:</w:t>
      </w:r>
    </w:p>
    <w:p w14:paraId="64F0C23E" w14:textId="77777777" w:rsidR="00491330" w:rsidRPr="003E076D" w:rsidRDefault="00491330" w:rsidP="00491330">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03589E24" w14:textId="77777777" w:rsidR="00491330" w:rsidRPr="003E076D" w:rsidRDefault="00491330" w:rsidP="00491330">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79B787D7" w14:textId="77777777" w:rsidR="00491330" w:rsidRPr="003E076D" w:rsidRDefault="00491330" w:rsidP="00491330">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10E34F39" w14:textId="77777777" w:rsidR="00491330" w:rsidRPr="003E076D" w:rsidRDefault="00491330" w:rsidP="00491330">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7B630AF4" w14:textId="77777777" w:rsidR="00491330" w:rsidRPr="003E076D" w:rsidRDefault="00491330" w:rsidP="00491330">
      <w:pPr>
        <w:jc w:val="both"/>
        <w:rPr>
          <w:b/>
          <w:bCs/>
          <w:sz w:val="24"/>
          <w:szCs w:val="24"/>
        </w:rPr>
      </w:pPr>
      <w:r w:rsidRPr="003E076D">
        <w:rPr>
          <w:b/>
          <w:bCs/>
          <w:sz w:val="24"/>
          <w:szCs w:val="24"/>
        </w:rPr>
        <w:t>Data Stores:</w:t>
      </w:r>
    </w:p>
    <w:p w14:paraId="21A83D43" w14:textId="77777777" w:rsidR="00491330" w:rsidRPr="003E076D" w:rsidRDefault="00491330" w:rsidP="00491330">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4E42E850" w14:textId="77777777" w:rsidR="00491330" w:rsidRPr="003E076D" w:rsidRDefault="00491330" w:rsidP="00491330">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77D72F02" w14:textId="77777777" w:rsidR="00491330" w:rsidRPr="003E076D" w:rsidRDefault="00491330" w:rsidP="00491330">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153359CA" w14:textId="77777777" w:rsidR="00491330" w:rsidRPr="003E076D" w:rsidRDefault="00491330" w:rsidP="00491330">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6E0849CF" w14:textId="77777777" w:rsidR="00491330" w:rsidRPr="003E076D" w:rsidRDefault="00491330" w:rsidP="00491330">
      <w:pPr>
        <w:jc w:val="both"/>
        <w:rPr>
          <w:b/>
          <w:bCs/>
          <w:sz w:val="24"/>
          <w:szCs w:val="24"/>
        </w:rPr>
      </w:pPr>
      <w:r w:rsidRPr="003E076D">
        <w:rPr>
          <w:b/>
          <w:bCs/>
          <w:sz w:val="24"/>
          <w:szCs w:val="24"/>
        </w:rPr>
        <w:t>External Entities:</w:t>
      </w:r>
    </w:p>
    <w:p w14:paraId="4F048994" w14:textId="77777777" w:rsidR="00491330" w:rsidRPr="003E076D" w:rsidRDefault="00491330" w:rsidP="00491330">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7C1EC482" w14:textId="77777777" w:rsidR="00491330" w:rsidRPr="003E076D" w:rsidRDefault="00491330" w:rsidP="00491330">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4365B5F3" w14:textId="77777777" w:rsidR="00491330" w:rsidRPr="003E076D" w:rsidRDefault="00491330" w:rsidP="00491330">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3001F588" w14:textId="77777777" w:rsidR="00491330" w:rsidRPr="003E076D" w:rsidRDefault="00491330" w:rsidP="00491330">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56353C78" w14:textId="77777777" w:rsidR="00491330" w:rsidRPr="003E076D" w:rsidRDefault="00491330" w:rsidP="00491330">
      <w:pPr>
        <w:jc w:val="both"/>
        <w:rPr>
          <w:b/>
          <w:bCs/>
          <w:sz w:val="24"/>
          <w:szCs w:val="24"/>
        </w:rPr>
      </w:pPr>
      <w:r w:rsidRPr="003E076D">
        <w:rPr>
          <w:b/>
          <w:bCs/>
          <w:sz w:val="24"/>
          <w:szCs w:val="24"/>
        </w:rPr>
        <w:t>Data Flow Paths:</w:t>
      </w:r>
    </w:p>
    <w:p w14:paraId="535DAE2B" w14:textId="77777777" w:rsidR="00491330" w:rsidRPr="003E076D" w:rsidRDefault="00491330" w:rsidP="00491330">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4BEF9B03" w14:textId="77777777" w:rsidR="00491330" w:rsidRPr="003E076D" w:rsidRDefault="00491330" w:rsidP="00491330">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421A9170" w14:textId="77777777" w:rsidR="00491330" w:rsidRPr="003E076D" w:rsidRDefault="00491330" w:rsidP="00491330">
      <w:pPr>
        <w:pStyle w:val="ListParagraph"/>
        <w:widowControl/>
        <w:numPr>
          <w:ilvl w:val="0"/>
          <w:numId w:val="31"/>
        </w:numPr>
        <w:autoSpaceDE/>
        <w:autoSpaceDN/>
        <w:spacing w:after="160" w:line="259" w:lineRule="auto"/>
        <w:jc w:val="both"/>
        <w:rPr>
          <w:sz w:val="24"/>
          <w:szCs w:val="24"/>
        </w:rPr>
      </w:pPr>
      <w:r w:rsidRPr="003E076D">
        <w:rPr>
          <w:sz w:val="24"/>
          <w:szCs w:val="24"/>
        </w:rPr>
        <w:lastRenderedPageBreak/>
        <w:t>Data flow paths illustrate the sequence of operations performed on the data as it moves through the system, showing how data is processed and transformed.</w:t>
      </w:r>
    </w:p>
    <w:p w14:paraId="104A5D3E" w14:textId="77777777" w:rsidR="00491330" w:rsidRPr="003E076D" w:rsidRDefault="00491330" w:rsidP="00491330">
      <w:pPr>
        <w:jc w:val="both"/>
        <w:rPr>
          <w:b/>
          <w:bCs/>
          <w:sz w:val="24"/>
          <w:szCs w:val="24"/>
        </w:rPr>
      </w:pPr>
      <w:r w:rsidRPr="003E076D">
        <w:rPr>
          <w:b/>
          <w:bCs/>
          <w:sz w:val="24"/>
          <w:szCs w:val="24"/>
        </w:rPr>
        <w:t>Levels of Detail:</w:t>
      </w:r>
    </w:p>
    <w:p w14:paraId="0FE7C80D" w14:textId="77777777" w:rsidR="00491330" w:rsidRPr="003E076D" w:rsidRDefault="00491330" w:rsidP="00491330">
      <w:pPr>
        <w:pStyle w:val="ListParagraph"/>
        <w:widowControl/>
        <w:numPr>
          <w:ilvl w:val="0"/>
          <w:numId w:val="32"/>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49F25ADC" w14:textId="77777777" w:rsidR="00491330" w:rsidRPr="003E076D" w:rsidRDefault="00491330" w:rsidP="00491330">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71949657" w14:textId="77777777" w:rsidR="00491330" w:rsidRPr="003E076D" w:rsidRDefault="00491330" w:rsidP="00491330">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6C588170" w14:textId="77777777" w:rsidR="00491330" w:rsidRPr="003E076D" w:rsidRDefault="00491330" w:rsidP="00491330">
      <w:pPr>
        <w:jc w:val="both"/>
        <w:rPr>
          <w:b/>
          <w:bCs/>
          <w:sz w:val="24"/>
          <w:szCs w:val="24"/>
        </w:rPr>
      </w:pPr>
      <w:r w:rsidRPr="003E076D">
        <w:rPr>
          <w:b/>
          <w:bCs/>
          <w:sz w:val="24"/>
          <w:szCs w:val="24"/>
        </w:rPr>
        <w:t>Context Diagram:</w:t>
      </w:r>
    </w:p>
    <w:p w14:paraId="1A6A8D04" w14:textId="77777777" w:rsidR="00491330" w:rsidRPr="003E076D" w:rsidRDefault="00491330" w:rsidP="00491330">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04B09884" w14:textId="77777777" w:rsidR="00491330" w:rsidRPr="003E076D" w:rsidRDefault="00491330" w:rsidP="00491330">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05D7AD10" w14:textId="77777777" w:rsidR="00491330" w:rsidRDefault="00491330" w:rsidP="00491330">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3E16FFA0" w14:textId="77777777" w:rsidR="00491330" w:rsidRPr="00DA1911" w:rsidRDefault="00491330" w:rsidP="00491330">
      <w:pPr>
        <w:widowControl/>
        <w:autoSpaceDE/>
        <w:autoSpaceDN/>
        <w:spacing w:after="160" w:line="259" w:lineRule="auto"/>
        <w:jc w:val="both"/>
        <w:rPr>
          <w:sz w:val="24"/>
          <w:szCs w:val="24"/>
        </w:rPr>
      </w:pPr>
    </w:p>
    <w:p w14:paraId="13597B8A" w14:textId="77777777" w:rsidR="00491330" w:rsidRPr="003E076D" w:rsidRDefault="00491330" w:rsidP="00491330">
      <w:pPr>
        <w:jc w:val="both"/>
        <w:rPr>
          <w:b/>
          <w:bCs/>
          <w:sz w:val="28"/>
        </w:rPr>
      </w:pPr>
      <w:r w:rsidRPr="003E076D">
        <w:rPr>
          <w:b/>
          <w:bCs/>
          <w:sz w:val="28"/>
        </w:rPr>
        <w:t>DFD Diagrams</w:t>
      </w:r>
    </w:p>
    <w:bookmarkEnd w:id="0"/>
    <w:p w14:paraId="6AE50B83" w14:textId="77777777" w:rsidR="00491330" w:rsidRPr="00EB76CF" w:rsidRDefault="00491330" w:rsidP="00491330">
      <w:pPr>
        <w:sectPr w:rsidR="00491330" w:rsidRPr="00EB76CF" w:rsidSect="00491330">
          <w:pgSz w:w="11910" w:h="17340"/>
          <w:pgMar w:top="1360" w:right="1560" w:bottom="1200" w:left="1580" w:header="0" w:footer="1014" w:gutter="0"/>
          <w:cols w:space="720"/>
        </w:sectPr>
      </w:pPr>
    </w:p>
    <w:p w14:paraId="3A23851C" w14:textId="43242E8F" w:rsidR="00491330" w:rsidRPr="00EB76CF" w:rsidRDefault="00BE4645" w:rsidP="00491330">
      <w:pPr>
        <w:sectPr w:rsidR="00491330" w:rsidRPr="00EB76CF" w:rsidSect="00491330">
          <w:pgSz w:w="11910" w:h="17340"/>
          <w:pgMar w:top="1360" w:right="1560" w:bottom="1200" w:left="1580" w:header="0" w:footer="1014" w:gutter="0"/>
          <w:cols w:space="720"/>
        </w:sectPr>
      </w:pPr>
      <w:r>
        <w:rPr>
          <w:noProof/>
          <w14:ligatures w14:val="standardContextual"/>
        </w:rPr>
        <w:lastRenderedPageBreak/>
        <w:drawing>
          <wp:inline distT="0" distB="0" distL="0" distR="0" wp14:anchorId="5E1B0A13" wp14:editId="51CF6B3B">
            <wp:extent cx="5568950" cy="7834630"/>
            <wp:effectExtent l="0" t="0" r="0" b="0"/>
            <wp:docPr id="150639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92724" name=""/>
                    <pic:cNvPicPr/>
                  </pic:nvPicPr>
                  <pic:blipFill>
                    <a:blip r:embed="rId8"/>
                    <a:stretch>
                      <a:fillRect/>
                    </a:stretch>
                  </pic:blipFill>
                  <pic:spPr>
                    <a:xfrm>
                      <a:off x="0" y="0"/>
                      <a:ext cx="5568950" cy="7834630"/>
                    </a:xfrm>
                    <a:prstGeom prst="rect">
                      <a:avLst/>
                    </a:prstGeom>
                  </pic:spPr>
                </pic:pic>
              </a:graphicData>
            </a:graphic>
          </wp:inline>
        </w:drawing>
      </w:r>
    </w:p>
    <w:p w14:paraId="7FB65717" w14:textId="77777777" w:rsidR="00491330" w:rsidRPr="00EB76CF" w:rsidRDefault="00491330" w:rsidP="00491330">
      <w:pPr>
        <w:pStyle w:val="BodyText"/>
        <w:rPr>
          <w:sz w:val="20"/>
        </w:rPr>
      </w:pPr>
    </w:p>
    <w:p w14:paraId="1137F7FB" w14:textId="77777777" w:rsidR="00491330" w:rsidRPr="003E076D" w:rsidRDefault="00491330" w:rsidP="00491330">
      <w:pPr>
        <w:jc w:val="both"/>
        <w:rPr>
          <w:sz w:val="24"/>
          <w:szCs w:val="24"/>
        </w:rPr>
      </w:pPr>
      <w:bookmarkStart w:id="1" w:name="_Hlk165532488"/>
      <w:bookmarkStart w:id="2" w:name="_Hlk165451353"/>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2B311DF2" w14:textId="77777777" w:rsidR="00491330" w:rsidRPr="003E076D" w:rsidRDefault="00491330" w:rsidP="00491330">
      <w:pPr>
        <w:jc w:val="both"/>
        <w:rPr>
          <w:b/>
          <w:bCs/>
          <w:sz w:val="32"/>
          <w:szCs w:val="32"/>
        </w:rPr>
      </w:pPr>
      <w:r w:rsidRPr="003E076D">
        <w:rPr>
          <w:b/>
          <w:bCs/>
          <w:sz w:val="32"/>
          <w:szCs w:val="32"/>
        </w:rPr>
        <w:t>Development</w:t>
      </w:r>
    </w:p>
    <w:p w14:paraId="16568484" w14:textId="77777777" w:rsidR="00491330" w:rsidRPr="003E076D" w:rsidRDefault="00491330" w:rsidP="00491330">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102666E4"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2C45EF61"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11FD18B5"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35A9A1A2"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47AAA170"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78001A81" w14:textId="77777777" w:rsidR="00491330" w:rsidRPr="003E076D" w:rsidRDefault="00491330" w:rsidP="00491330">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3705B861" w14:textId="77777777" w:rsidR="00491330" w:rsidRPr="003E076D" w:rsidRDefault="00491330" w:rsidP="00491330">
      <w:pPr>
        <w:jc w:val="both"/>
        <w:rPr>
          <w:b/>
          <w:bCs/>
          <w:sz w:val="24"/>
          <w:szCs w:val="24"/>
        </w:rPr>
      </w:pPr>
      <w:r w:rsidRPr="003E076D">
        <w:rPr>
          <w:b/>
          <w:bCs/>
          <w:sz w:val="24"/>
          <w:szCs w:val="24"/>
        </w:rPr>
        <w:t>Select Development Methodology:</w:t>
      </w:r>
    </w:p>
    <w:p w14:paraId="717F4245" w14:textId="77777777" w:rsidR="00491330" w:rsidRPr="003E076D" w:rsidRDefault="00491330" w:rsidP="00491330">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3A1E3386" w14:textId="77777777" w:rsidR="00491330" w:rsidRPr="003E076D" w:rsidRDefault="00491330" w:rsidP="00491330">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33AB693B" w14:textId="77777777" w:rsidR="00491330" w:rsidRPr="003E076D" w:rsidRDefault="00491330" w:rsidP="00491330">
      <w:pPr>
        <w:jc w:val="both"/>
        <w:rPr>
          <w:b/>
          <w:bCs/>
          <w:sz w:val="24"/>
          <w:szCs w:val="24"/>
        </w:rPr>
      </w:pPr>
      <w:r w:rsidRPr="003E076D">
        <w:rPr>
          <w:b/>
          <w:bCs/>
          <w:sz w:val="24"/>
          <w:szCs w:val="24"/>
        </w:rPr>
        <w:t>Setup Development Environment:</w:t>
      </w:r>
    </w:p>
    <w:p w14:paraId="51F0D632" w14:textId="77777777" w:rsidR="00491330" w:rsidRPr="003E076D" w:rsidRDefault="00491330" w:rsidP="00491330">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1F562D3C" w14:textId="77777777" w:rsidR="00491330" w:rsidRPr="003E076D" w:rsidRDefault="00491330" w:rsidP="00491330">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48120DF2" w14:textId="77777777" w:rsidR="00491330" w:rsidRPr="003E076D" w:rsidRDefault="00491330" w:rsidP="00491330">
      <w:pPr>
        <w:jc w:val="both"/>
        <w:rPr>
          <w:b/>
          <w:bCs/>
          <w:sz w:val="24"/>
          <w:szCs w:val="24"/>
        </w:rPr>
      </w:pPr>
      <w:r w:rsidRPr="003E076D">
        <w:rPr>
          <w:b/>
          <w:bCs/>
          <w:sz w:val="24"/>
          <w:szCs w:val="24"/>
        </w:rPr>
        <w:t>Write Code:</w:t>
      </w:r>
    </w:p>
    <w:p w14:paraId="77ADCAC3" w14:textId="77777777" w:rsidR="00491330" w:rsidRPr="003E076D" w:rsidRDefault="00491330" w:rsidP="00491330">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6148907A" w14:textId="77777777" w:rsidR="00491330" w:rsidRPr="003E076D" w:rsidRDefault="00491330" w:rsidP="00491330">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37DB790E" w14:textId="77777777" w:rsidR="00491330" w:rsidRPr="003E076D" w:rsidRDefault="00491330" w:rsidP="00491330">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79BFD4AA" w14:textId="77777777" w:rsidR="00491330" w:rsidRPr="003E076D" w:rsidRDefault="00491330" w:rsidP="00491330">
      <w:pPr>
        <w:jc w:val="both"/>
        <w:rPr>
          <w:b/>
          <w:bCs/>
          <w:sz w:val="24"/>
          <w:szCs w:val="24"/>
        </w:rPr>
      </w:pPr>
      <w:r w:rsidRPr="003E076D">
        <w:rPr>
          <w:b/>
          <w:bCs/>
          <w:sz w:val="24"/>
          <w:szCs w:val="24"/>
        </w:rPr>
        <w:t>Implement Business Logic:</w:t>
      </w:r>
    </w:p>
    <w:p w14:paraId="4F4E8201" w14:textId="77777777" w:rsidR="00491330" w:rsidRPr="003E076D" w:rsidRDefault="00491330" w:rsidP="00491330">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11DE5122" w14:textId="77777777" w:rsidR="00491330" w:rsidRPr="003E076D" w:rsidRDefault="00491330" w:rsidP="00491330">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18DB46FE" w14:textId="77777777" w:rsidR="00491330" w:rsidRPr="003E076D" w:rsidRDefault="00491330" w:rsidP="00491330">
      <w:pPr>
        <w:jc w:val="both"/>
        <w:rPr>
          <w:b/>
          <w:bCs/>
          <w:sz w:val="24"/>
          <w:szCs w:val="24"/>
        </w:rPr>
      </w:pPr>
      <w:r w:rsidRPr="003E076D">
        <w:rPr>
          <w:b/>
          <w:bCs/>
          <w:sz w:val="24"/>
          <w:szCs w:val="24"/>
        </w:rPr>
        <w:t>Develop User Interface (UI):</w:t>
      </w:r>
    </w:p>
    <w:p w14:paraId="2F3F363F" w14:textId="77777777" w:rsidR="00491330" w:rsidRPr="003E076D" w:rsidRDefault="00491330" w:rsidP="00491330">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2710DCAA" w14:textId="77777777" w:rsidR="00491330" w:rsidRPr="003E076D" w:rsidRDefault="00491330" w:rsidP="00491330">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4CEE2E10" w14:textId="77777777" w:rsidR="00491330" w:rsidRPr="003E076D" w:rsidRDefault="00491330" w:rsidP="00491330">
      <w:pPr>
        <w:jc w:val="both"/>
        <w:rPr>
          <w:b/>
          <w:bCs/>
          <w:sz w:val="24"/>
          <w:szCs w:val="24"/>
        </w:rPr>
      </w:pPr>
      <w:r w:rsidRPr="003E076D">
        <w:rPr>
          <w:b/>
          <w:bCs/>
          <w:sz w:val="24"/>
          <w:szCs w:val="24"/>
        </w:rPr>
        <w:t>Integrate Components:</w:t>
      </w:r>
    </w:p>
    <w:p w14:paraId="686A0084" w14:textId="77777777" w:rsidR="00491330" w:rsidRPr="003E076D" w:rsidRDefault="00491330" w:rsidP="00491330">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45A2A696" w14:textId="77777777" w:rsidR="00491330" w:rsidRPr="003E076D" w:rsidRDefault="00491330" w:rsidP="00491330">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0BDDB225" w14:textId="77777777" w:rsidR="00491330" w:rsidRPr="003E076D" w:rsidRDefault="00491330" w:rsidP="00491330">
      <w:pPr>
        <w:jc w:val="both"/>
        <w:rPr>
          <w:b/>
          <w:bCs/>
          <w:sz w:val="24"/>
          <w:szCs w:val="24"/>
        </w:rPr>
      </w:pPr>
      <w:r w:rsidRPr="003E076D">
        <w:rPr>
          <w:b/>
          <w:bCs/>
          <w:sz w:val="24"/>
          <w:szCs w:val="24"/>
        </w:rPr>
        <w:t>Implement Data Access Layer:</w:t>
      </w:r>
    </w:p>
    <w:p w14:paraId="5307ED43" w14:textId="77777777" w:rsidR="00491330" w:rsidRPr="003E076D" w:rsidRDefault="00491330" w:rsidP="00491330">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7226098A" w14:textId="77777777" w:rsidR="00491330" w:rsidRPr="003E076D" w:rsidRDefault="00491330" w:rsidP="00491330">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3848EA0B" w14:textId="77777777" w:rsidR="00491330" w:rsidRPr="003E076D" w:rsidRDefault="00491330" w:rsidP="00491330">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60478C06" w14:textId="77777777" w:rsidR="00491330" w:rsidRPr="003E076D" w:rsidRDefault="00491330" w:rsidP="00491330">
      <w:pPr>
        <w:jc w:val="both"/>
        <w:rPr>
          <w:b/>
          <w:bCs/>
          <w:sz w:val="24"/>
          <w:szCs w:val="24"/>
        </w:rPr>
      </w:pPr>
      <w:r w:rsidRPr="003E076D">
        <w:rPr>
          <w:b/>
          <w:bCs/>
          <w:sz w:val="24"/>
          <w:szCs w:val="24"/>
        </w:rPr>
        <w:t>Write Unit Tests:</w:t>
      </w:r>
    </w:p>
    <w:p w14:paraId="33D3AED4" w14:textId="77777777" w:rsidR="00491330" w:rsidRPr="003E076D" w:rsidRDefault="00491330" w:rsidP="00491330">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5AE6BD07" w14:textId="77777777" w:rsidR="00491330" w:rsidRPr="003E076D" w:rsidRDefault="00491330" w:rsidP="00491330">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60EE905B" w14:textId="77777777" w:rsidR="00491330" w:rsidRPr="003E076D" w:rsidRDefault="00491330" w:rsidP="00491330">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3B24D298" w14:textId="77777777" w:rsidR="00491330" w:rsidRPr="003E076D" w:rsidRDefault="00491330" w:rsidP="00491330">
      <w:pPr>
        <w:jc w:val="both"/>
        <w:rPr>
          <w:b/>
          <w:bCs/>
          <w:sz w:val="24"/>
          <w:szCs w:val="24"/>
        </w:rPr>
      </w:pPr>
      <w:r w:rsidRPr="003E076D">
        <w:rPr>
          <w:b/>
          <w:bCs/>
          <w:sz w:val="24"/>
          <w:szCs w:val="24"/>
        </w:rPr>
        <w:t>Perform Integration Testing:</w:t>
      </w:r>
    </w:p>
    <w:p w14:paraId="0EAFDB67" w14:textId="77777777" w:rsidR="00491330" w:rsidRPr="003E076D" w:rsidRDefault="00491330" w:rsidP="00491330">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0B80AB27" w14:textId="77777777" w:rsidR="00491330" w:rsidRPr="003E076D" w:rsidRDefault="00491330" w:rsidP="00491330">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6232BB80" w14:textId="77777777" w:rsidR="00491330" w:rsidRPr="003E076D" w:rsidRDefault="00491330" w:rsidP="00491330">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4F501084" w14:textId="77777777" w:rsidR="00491330" w:rsidRPr="003E076D" w:rsidRDefault="00491330" w:rsidP="00491330">
      <w:pPr>
        <w:jc w:val="both"/>
        <w:rPr>
          <w:b/>
          <w:bCs/>
          <w:sz w:val="24"/>
          <w:szCs w:val="24"/>
        </w:rPr>
      </w:pPr>
      <w:r w:rsidRPr="003E076D">
        <w:rPr>
          <w:b/>
          <w:bCs/>
          <w:sz w:val="24"/>
          <w:szCs w:val="24"/>
        </w:rPr>
        <w:t>Debug and Refactor Code:</w:t>
      </w:r>
    </w:p>
    <w:p w14:paraId="4D966AD3" w14:textId="77777777" w:rsidR="00491330" w:rsidRPr="003E076D" w:rsidRDefault="00491330" w:rsidP="00491330">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1E8CF673" w14:textId="77777777" w:rsidR="00491330" w:rsidRPr="003E076D" w:rsidRDefault="00491330" w:rsidP="00491330">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20D74C6E" w14:textId="77777777" w:rsidR="00491330" w:rsidRPr="003E076D" w:rsidRDefault="00491330" w:rsidP="00491330">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7E9BE9B4" w14:textId="77777777" w:rsidR="00491330" w:rsidRPr="003E076D" w:rsidRDefault="00491330" w:rsidP="00491330">
      <w:pPr>
        <w:jc w:val="both"/>
        <w:rPr>
          <w:b/>
          <w:bCs/>
          <w:sz w:val="24"/>
          <w:szCs w:val="24"/>
        </w:rPr>
      </w:pPr>
      <w:r w:rsidRPr="003E076D">
        <w:rPr>
          <w:b/>
          <w:bCs/>
          <w:sz w:val="24"/>
          <w:szCs w:val="24"/>
        </w:rPr>
        <w:t>Optimize Performance:</w:t>
      </w:r>
    </w:p>
    <w:p w14:paraId="3E61A51D" w14:textId="77777777" w:rsidR="00491330" w:rsidRPr="003E076D" w:rsidRDefault="00491330" w:rsidP="00491330">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430813CA" w14:textId="77777777" w:rsidR="00491330" w:rsidRPr="003E076D" w:rsidRDefault="00491330" w:rsidP="00491330">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27EC0673" w14:textId="77777777" w:rsidR="00491330" w:rsidRDefault="00491330" w:rsidP="00491330">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24C029FE" w14:textId="77777777" w:rsidR="00491330" w:rsidRDefault="00491330" w:rsidP="00491330">
      <w:pPr>
        <w:spacing w:line="360" w:lineRule="auto"/>
        <w:jc w:val="both"/>
        <w:sectPr w:rsidR="00491330" w:rsidSect="00491330">
          <w:footerReference w:type="default" r:id="rId9"/>
          <w:pgSz w:w="11910" w:h="17340"/>
          <w:pgMar w:top="1340" w:right="1560" w:bottom="1200" w:left="1580" w:header="0" w:footer="1014" w:gutter="0"/>
          <w:cols w:space="720"/>
        </w:sectPr>
      </w:pPr>
    </w:p>
    <w:p w14:paraId="7B17C24C" w14:textId="77777777" w:rsidR="00491330" w:rsidRDefault="00491330" w:rsidP="00491330">
      <w:pPr>
        <w:pStyle w:val="BodyText"/>
        <w:spacing w:before="1"/>
        <w:ind w:left="220"/>
      </w:pPr>
    </w:p>
    <w:p w14:paraId="5985D352" w14:textId="77777777" w:rsidR="00491330" w:rsidRDefault="00491330" w:rsidP="00491330">
      <w:pPr>
        <w:pStyle w:val="BodyText"/>
        <w:spacing w:before="1"/>
        <w:ind w:left="220"/>
      </w:pPr>
      <w:r>
        <w:rPr>
          <w:b/>
          <w:bCs/>
          <w:sz w:val="52"/>
          <w:szCs w:val="52"/>
        </w:rPr>
        <w:t>Screen shot</w:t>
      </w:r>
    </w:p>
    <w:p w14:paraId="7E08D869" w14:textId="77777777" w:rsidR="00491330" w:rsidRDefault="00491330" w:rsidP="00491330">
      <w:pPr>
        <w:pStyle w:val="BodyText"/>
        <w:spacing w:before="1"/>
        <w:ind w:left="220"/>
      </w:pPr>
    </w:p>
    <w:p w14:paraId="34633C5D" w14:textId="77777777" w:rsidR="00491330" w:rsidRDefault="00491330" w:rsidP="00491330">
      <w:pPr>
        <w:pStyle w:val="BodyText"/>
        <w:spacing w:before="1"/>
        <w:ind w:left="220"/>
      </w:pPr>
    </w:p>
    <w:p w14:paraId="5E0F9E50" w14:textId="77777777" w:rsidR="00491330" w:rsidRDefault="00491330" w:rsidP="00491330">
      <w:pPr>
        <w:pStyle w:val="BodyText"/>
        <w:spacing w:before="1"/>
        <w:ind w:left="220"/>
      </w:pPr>
      <w:r>
        <w:t>ADD SS after configuration</w:t>
      </w:r>
    </w:p>
    <w:p w14:paraId="18395DCC" w14:textId="77777777" w:rsidR="00491330" w:rsidRDefault="00491330" w:rsidP="00491330">
      <w:pPr>
        <w:pStyle w:val="BodyText"/>
        <w:spacing w:before="1"/>
        <w:ind w:left="220"/>
      </w:pPr>
    </w:p>
    <w:p w14:paraId="6BD022D0" w14:textId="77777777" w:rsidR="00491330" w:rsidRDefault="00491330" w:rsidP="00491330">
      <w:pPr>
        <w:pStyle w:val="BodyText"/>
        <w:spacing w:before="1"/>
        <w:ind w:left="220"/>
      </w:pPr>
    </w:p>
    <w:p w14:paraId="2AD47F3F" w14:textId="77777777" w:rsidR="00491330" w:rsidRDefault="00491330" w:rsidP="00491330">
      <w:pPr>
        <w:pStyle w:val="BodyText"/>
        <w:spacing w:before="1"/>
        <w:ind w:left="220"/>
      </w:pPr>
    </w:p>
    <w:p w14:paraId="35226D21" w14:textId="77777777" w:rsidR="00491330" w:rsidRDefault="00491330" w:rsidP="00491330">
      <w:pPr>
        <w:pStyle w:val="BodyText"/>
        <w:spacing w:before="1"/>
        <w:rPr>
          <w:b/>
          <w:bCs/>
          <w:sz w:val="52"/>
          <w:szCs w:val="52"/>
        </w:rPr>
      </w:pPr>
      <w:r>
        <w:rPr>
          <w:b/>
          <w:bCs/>
          <w:sz w:val="52"/>
          <w:szCs w:val="52"/>
        </w:rPr>
        <w:t>Source code</w:t>
      </w:r>
    </w:p>
    <w:p w14:paraId="04C14B48" w14:textId="77777777" w:rsidR="00491330" w:rsidRDefault="00491330" w:rsidP="00491330">
      <w:pPr>
        <w:pStyle w:val="BodyText"/>
        <w:spacing w:before="1"/>
        <w:rPr>
          <w:b/>
          <w:bCs/>
          <w:sz w:val="52"/>
          <w:szCs w:val="52"/>
        </w:rPr>
      </w:pPr>
    </w:p>
    <w:p w14:paraId="0671B6CB" w14:textId="77777777" w:rsidR="00491330" w:rsidRDefault="00491330" w:rsidP="00491330">
      <w:pPr>
        <w:pStyle w:val="BodyText"/>
        <w:spacing w:before="1"/>
        <w:ind w:left="220"/>
      </w:pPr>
      <w:r>
        <w:t>ADD SC after configuration</w:t>
      </w:r>
    </w:p>
    <w:p w14:paraId="537E2E9C" w14:textId="77777777" w:rsidR="00491330" w:rsidRDefault="00491330" w:rsidP="00491330">
      <w:pPr>
        <w:pStyle w:val="BodyText"/>
        <w:spacing w:before="1"/>
        <w:rPr>
          <w:b/>
          <w:bCs/>
          <w:sz w:val="52"/>
          <w:szCs w:val="52"/>
        </w:rPr>
      </w:pPr>
    </w:p>
    <w:p w14:paraId="2ACEFE99" w14:textId="77777777" w:rsidR="00491330" w:rsidRDefault="00491330" w:rsidP="00491330">
      <w:pPr>
        <w:widowControl/>
        <w:adjustRightInd w:val="0"/>
        <w:rPr>
          <w:rFonts w:ascii="Courier New" w:eastAsiaTheme="minorEastAsia" w:hAnsi="Courier New" w:cs="Courier New"/>
          <w:color w:val="000000"/>
          <w:sz w:val="20"/>
          <w:szCs w:val="20"/>
          <w:lang w:bidi="ar-SA"/>
        </w:rPr>
      </w:pPr>
    </w:p>
    <w:p w14:paraId="620A0AF2" w14:textId="77777777" w:rsidR="00491330" w:rsidRPr="004D5261" w:rsidRDefault="00491330" w:rsidP="00491330">
      <w:pPr>
        <w:pStyle w:val="BodyText"/>
        <w:rPr>
          <w:b/>
          <w:bCs/>
          <w:sz w:val="32"/>
          <w:szCs w:val="32"/>
        </w:rPr>
      </w:pPr>
      <w:r w:rsidRPr="004D5261">
        <w:rPr>
          <w:b/>
          <w:bCs/>
          <w:sz w:val="32"/>
          <w:szCs w:val="32"/>
        </w:rPr>
        <w:t>Testing</w:t>
      </w:r>
    </w:p>
    <w:p w14:paraId="3652DE2D" w14:textId="77777777" w:rsidR="00491330" w:rsidRDefault="00491330" w:rsidP="00491330">
      <w:pPr>
        <w:pStyle w:val="BodyText"/>
        <w:spacing w:before="8"/>
        <w:jc w:val="both"/>
        <w:rPr>
          <w:b/>
          <w:sz w:val="53"/>
        </w:rPr>
      </w:pPr>
    </w:p>
    <w:p w14:paraId="24222C48" w14:textId="77777777" w:rsidR="00491330" w:rsidRDefault="00491330" w:rsidP="00491330">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4E098805" w14:textId="77777777" w:rsidR="00491330" w:rsidRDefault="00491330" w:rsidP="00491330">
      <w:pPr>
        <w:pStyle w:val="BodyText"/>
        <w:spacing w:before="5"/>
        <w:jc w:val="both"/>
        <w:rPr>
          <w:sz w:val="36"/>
        </w:rPr>
      </w:pPr>
    </w:p>
    <w:p w14:paraId="5EB3F4B1" w14:textId="77777777" w:rsidR="00491330" w:rsidRDefault="00491330" w:rsidP="00491330">
      <w:pPr>
        <w:pStyle w:val="Heading6"/>
        <w:jc w:val="both"/>
      </w:pPr>
      <w:r>
        <w:t>Verification</w:t>
      </w:r>
    </w:p>
    <w:p w14:paraId="38BF1214" w14:textId="77777777" w:rsidR="00491330" w:rsidRDefault="00491330" w:rsidP="00491330">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152552B3" w14:textId="77777777" w:rsidR="00491330" w:rsidRDefault="00491330" w:rsidP="00491330">
      <w:pPr>
        <w:pStyle w:val="Heading6"/>
        <w:spacing w:before="4"/>
        <w:jc w:val="both"/>
      </w:pPr>
      <w:r>
        <w:t>Validation</w:t>
      </w:r>
    </w:p>
    <w:p w14:paraId="53E250CD" w14:textId="77777777" w:rsidR="00491330" w:rsidRDefault="00491330" w:rsidP="00491330">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2C42B605" w14:textId="77777777" w:rsidR="00491330" w:rsidRDefault="00491330" w:rsidP="00491330">
      <w:pPr>
        <w:pStyle w:val="BodyText"/>
        <w:spacing w:before="9"/>
        <w:jc w:val="both"/>
        <w:rPr>
          <w:sz w:val="35"/>
        </w:rPr>
      </w:pPr>
    </w:p>
    <w:p w14:paraId="164DA6B9" w14:textId="77777777" w:rsidR="00491330" w:rsidRDefault="00491330" w:rsidP="00491330">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3C01D6EE" w14:textId="77777777" w:rsidR="00491330" w:rsidRDefault="00491330" w:rsidP="00491330">
      <w:pPr>
        <w:pStyle w:val="BodyText"/>
        <w:jc w:val="both"/>
        <w:rPr>
          <w:sz w:val="36"/>
        </w:rPr>
      </w:pPr>
    </w:p>
    <w:p w14:paraId="2D9F4C7E" w14:textId="77777777" w:rsidR="00491330" w:rsidRDefault="00491330" w:rsidP="00491330">
      <w:pPr>
        <w:pStyle w:val="BodyText"/>
        <w:spacing w:before="1"/>
        <w:ind w:left="220" w:right="242"/>
        <w:jc w:val="both"/>
      </w:pPr>
      <w:r>
        <w:t xml:space="preserve">The Smart Hotel Management </w:t>
      </w:r>
      <w:proofErr w:type="gramStart"/>
      <w:r>
        <w:t>System  was</w:t>
      </w:r>
      <w:proofErr w:type="gramEnd"/>
      <w:r>
        <w:t xml:space="preserve"> tested using the following two techniques of application testing:</w:t>
      </w:r>
    </w:p>
    <w:p w14:paraId="5346440E" w14:textId="77777777" w:rsidR="00491330" w:rsidRDefault="00491330" w:rsidP="00491330">
      <w:pPr>
        <w:pStyle w:val="Heading6"/>
        <w:spacing w:before="4"/>
        <w:jc w:val="both"/>
      </w:pPr>
      <w:r>
        <w:t>Unit Testing:</w:t>
      </w:r>
    </w:p>
    <w:p w14:paraId="49ADB576" w14:textId="77777777" w:rsidR="00491330" w:rsidRDefault="00491330" w:rsidP="00491330">
      <w:pPr>
        <w:pStyle w:val="ListParagraph1"/>
        <w:numPr>
          <w:ilvl w:val="0"/>
          <w:numId w:val="1"/>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28174AAF" w14:textId="77777777" w:rsidR="00491330" w:rsidRDefault="00491330" w:rsidP="00491330">
      <w:pPr>
        <w:pStyle w:val="ListParagraph1"/>
        <w:numPr>
          <w:ilvl w:val="0"/>
          <w:numId w:val="1"/>
        </w:numPr>
        <w:tabs>
          <w:tab w:val="left" w:pos="940"/>
          <w:tab w:val="left" w:pos="941"/>
        </w:tabs>
        <w:spacing w:before="13"/>
        <w:ind w:right="242"/>
        <w:jc w:val="both"/>
        <w:rPr>
          <w:sz w:val="24"/>
        </w:rPr>
      </w:pPr>
      <w:r>
        <w:rPr>
          <w:sz w:val="24"/>
        </w:rPr>
        <w:t>By following this strategy all the errors in coding were identified and corrected.</w:t>
      </w:r>
    </w:p>
    <w:p w14:paraId="2098D4BF" w14:textId="77777777" w:rsidR="00491330" w:rsidRDefault="00491330" w:rsidP="00491330">
      <w:pPr>
        <w:pStyle w:val="ListParagraph1"/>
        <w:numPr>
          <w:ilvl w:val="0"/>
          <w:numId w:val="1"/>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22266D91" w14:textId="77777777" w:rsidR="00491330" w:rsidRDefault="00491330" w:rsidP="00491330">
      <w:pPr>
        <w:jc w:val="both"/>
        <w:rPr>
          <w:sz w:val="24"/>
        </w:rPr>
      </w:pPr>
    </w:p>
    <w:p w14:paraId="374626C6" w14:textId="77777777" w:rsidR="00491330" w:rsidRDefault="00491330" w:rsidP="00491330">
      <w:pPr>
        <w:pStyle w:val="ListParagraph1"/>
        <w:numPr>
          <w:ilvl w:val="0"/>
          <w:numId w:val="1"/>
        </w:numPr>
        <w:tabs>
          <w:tab w:val="left" w:pos="940"/>
          <w:tab w:val="left" w:pos="941"/>
        </w:tabs>
        <w:spacing w:before="76"/>
        <w:jc w:val="both"/>
        <w:rPr>
          <w:sz w:val="24"/>
        </w:rPr>
      </w:pPr>
      <w:r>
        <w:rPr>
          <w:sz w:val="24"/>
        </w:rPr>
        <w:t>Technique to find errors in each module.</w:t>
      </w:r>
    </w:p>
    <w:p w14:paraId="194A3E44" w14:textId="77777777" w:rsidR="00491330" w:rsidRDefault="00491330" w:rsidP="00491330">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5043835B" w14:textId="77777777" w:rsidR="00491330" w:rsidRDefault="00491330" w:rsidP="00491330">
      <w:pPr>
        <w:pStyle w:val="ListParagraph1"/>
        <w:numPr>
          <w:ilvl w:val="0"/>
          <w:numId w:val="1"/>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49130CEE" w14:textId="77777777" w:rsidR="00491330" w:rsidRDefault="00491330" w:rsidP="00491330">
      <w:pPr>
        <w:pStyle w:val="ListParagraph1"/>
        <w:numPr>
          <w:ilvl w:val="0"/>
          <w:numId w:val="1"/>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7AE3DC40" w14:textId="77777777" w:rsidR="00491330" w:rsidRDefault="00491330" w:rsidP="00491330">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128582A2" w14:textId="77777777" w:rsidR="00491330" w:rsidRDefault="00491330" w:rsidP="00491330">
      <w:pPr>
        <w:pStyle w:val="BodyText"/>
        <w:spacing w:before="2"/>
        <w:jc w:val="both"/>
        <w:rPr>
          <w:sz w:val="37"/>
        </w:rPr>
      </w:pPr>
    </w:p>
    <w:p w14:paraId="26F12C3D" w14:textId="77777777" w:rsidR="00491330" w:rsidRDefault="00491330" w:rsidP="00491330">
      <w:pPr>
        <w:pStyle w:val="Heading6"/>
        <w:jc w:val="both"/>
      </w:pPr>
      <w:r>
        <w:t>System Testing</w:t>
      </w:r>
    </w:p>
    <w:p w14:paraId="0D3ADA28" w14:textId="77777777" w:rsidR="00491330" w:rsidRDefault="00491330" w:rsidP="00491330">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25CFFAA3" w14:textId="77777777" w:rsidR="00491330" w:rsidRDefault="00491330" w:rsidP="00491330">
      <w:pPr>
        <w:pStyle w:val="BodyText"/>
        <w:spacing w:before="6"/>
        <w:jc w:val="both"/>
        <w:rPr>
          <w:sz w:val="36"/>
        </w:rPr>
      </w:pPr>
    </w:p>
    <w:p w14:paraId="36CF0B58" w14:textId="77777777" w:rsidR="00491330" w:rsidRDefault="00491330" w:rsidP="00491330">
      <w:pPr>
        <w:pStyle w:val="Heading6"/>
        <w:spacing w:before="1"/>
        <w:jc w:val="both"/>
      </w:pPr>
      <w:r>
        <w:t>Performance Testing</w:t>
      </w:r>
    </w:p>
    <w:p w14:paraId="3FF2F76D" w14:textId="77777777" w:rsidR="00491330" w:rsidRDefault="00491330" w:rsidP="00491330">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670ADCDF" w14:textId="77777777" w:rsidR="00491330" w:rsidRDefault="00491330" w:rsidP="00491330">
      <w:pPr>
        <w:pStyle w:val="BodyText"/>
        <w:spacing w:before="5"/>
        <w:jc w:val="both"/>
        <w:rPr>
          <w:sz w:val="36"/>
        </w:rPr>
      </w:pPr>
    </w:p>
    <w:p w14:paraId="26C853C5" w14:textId="77777777" w:rsidR="00491330" w:rsidRDefault="00491330" w:rsidP="00491330">
      <w:pPr>
        <w:pStyle w:val="Heading6"/>
        <w:jc w:val="both"/>
      </w:pPr>
      <w:r>
        <w:t>Multi-user System Testing</w:t>
      </w:r>
    </w:p>
    <w:p w14:paraId="6E427099" w14:textId="77777777" w:rsidR="00491330" w:rsidRDefault="00491330" w:rsidP="00491330">
      <w:pPr>
        <w:pStyle w:val="BodyText"/>
        <w:spacing w:before="134"/>
        <w:ind w:left="220" w:right="240"/>
        <w:jc w:val="both"/>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05E69B17" w14:textId="77777777" w:rsidR="00491330" w:rsidRDefault="00491330" w:rsidP="00491330">
      <w:pPr>
        <w:pStyle w:val="BodyText"/>
        <w:spacing w:before="134"/>
        <w:ind w:left="220" w:right="240"/>
        <w:jc w:val="both"/>
      </w:pPr>
    </w:p>
    <w:p w14:paraId="7AD87E6B" w14:textId="77777777" w:rsidR="00491330" w:rsidRPr="00EC2332" w:rsidRDefault="00491330" w:rsidP="00491330">
      <w:pPr>
        <w:pStyle w:val="BodyText"/>
        <w:spacing w:before="136"/>
      </w:pPr>
      <w:r w:rsidRPr="00171683">
        <w:rPr>
          <w:b/>
          <w:bCs/>
          <w:sz w:val="32"/>
          <w:szCs w:val="32"/>
        </w:rPr>
        <w:t>Conclusions</w:t>
      </w:r>
    </w:p>
    <w:bookmarkEnd w:id="1"/>
    <w:p w14:paraId="5E76D07F" w14:textId="77777777" w:rsidR="00491330" w:rsidRPr="00EC2332" w:rsidRDefault="00491330" w:rsidP="00491330">
      <w:pPr>
        <w:pStyle w:val="BodyText"/>
        <w:jc w:val="both"/>
        <w:rPr>
          <w:bCs/>
        </w:rPr>
      </w:pPr>
    </w:p>
    <w:bookmarkEnd w:id="2"/>
    <w:p w14:paraId="5F26D2C7" w14:textId="77777777" w:rsidR="00D12070" w:rsidRPr="00D12070" w:rsidRDefault="00D12070" w:rsidP="00D12070">
      <w:pPr>
        <w:spacing w:before="229"/>
        <w:ind w:left="200" w:right="214"/>
        <w:jc w:val="both"/>
        <w:rPr>
          <w:sz w:val="24"/>
          <w:szCs w:val="24"/>
        </w:rPr>
      </w:pPr>
      <w:r w:rsidRPr="00D12070">
        <w:rPr>
          <w:sz w:val="24"/>
          <w:szCs w:val="24"/>
        </w:rPr>
        <w:t>In conclusion, the Hotel Management System project is set to significantly transform the operational landscape of the hospitality industry. By developing an integrated software solution that automates and centralizes core hotel management functions, the project addresses the critical need for efficiency and high-quality service in hotel operations. The system's comprehensive features, including room reservation management, billing and payment processing, housekeeping coordination, and inventory control, are designed to streamline processes, reduce manual workloads, and enhance overall guest experiences.</w:t>
      </w:r>
    </w:p>
    <w:p w14:paraId="6F71129A" w14:textId="77777777" w:rsidR="00D12070" w:rsidRPr="00D12070" w:rsidRDefault="00D12070" w:rsidP="00D12070">
      <w:pPr>
        <w:spacing w:before="229"/>
        <w:ind w:left="200" w:right="214"/>
        <w:jc w:val="both"/>
        <w:rPr>
          <w:sz w:val="24"/>
          <w:szCs w:val="24"/>
        </w:rPr>
      </w:pPr>
    </w:p>
    <w:p w14:paraId="5FE396E1" w14:textId="77777777" w:rsidR="00D12070" w:rsidRPr="00D12070" w:rsidRDefault="00D12070" w:rsidP="00D12070">
      <w:pPr>
        <w:spacing w:before="229"/>
        <w:ind w:left="200" w:right="214"/>
        <w:jc w:val="both"/>
        <w:rPr>
          <w:sz w:val="24"/>
          <w:szCs w:val="24"/>
        </w:rPr>
      </w:pPr>
      <w:r w:rsidRPr="00D12070">
        <w:rPr>
          <w:sz w:val="24"/>
          <w:szCs w:val="24"/>
        </w:rPr>
        <w:t>The emphasis on security and data privacy ensures that sensitive information is protected, complying with industry standards and regulations, and fostering trust among guests and staff. The system's user-friendly interface and robust functionality support hotel staff in managing operations more effectively, allowing them to focus on delivering exceptional service to guests.</w:t>
      </w:r>
    </w:p>
    <w:p w14:paraId="3920162C" w14:textId="77777777" w:rsidR="00D12070" w:rsidRPr="00D12070" w:rsidRDefault="00D12070" w:rsidP="00D12070">
      <w:pPr>
        <w:spacing w:before="229"/>
        <w:ind w:left="200" w:right="214"/>
        <w:jc w:val="both"/>
        <w:rPr>
          <w:sz w:val="24"/>
          <w:szCs w:val="24"/>
        </w:rPr>
      </w:pPr>
    </w:p>
    <w:p w14:paraId="0F297B45" w14:textId="1EFF670F" w:rsidR="00491330" w:rsidRPr="00EC2332" w:rsidRDefault="00D12070" w:rsidP="00D12070">
      <w:pPr>
        <w:spacing w:before="229"/>
        <w:ind w:left="200" w:right="214"/>
        <w:jc w:val="both"/>
        <w:rPr>
          <w:sz w:val="24"/>
          <w:szCs w:val="24"/>
        </w:rPr>
      </w:pPr>
      <w:r w:rsidRPr="00D12070">
        <w:rPr>
          <w:sz w:val="24"/>
          <w:szCs w:val="24"/>
        </w:rPr>
        <w:t>Ultimately, the Hotel Management System aims to set a new benchmark in hotel management by providing a versatile and efficient tool that meets the dynamic needs of the hospitality industry. By enhancing operational efficiency and guest satisfaction, this project promises to contribute to the sustained growth and success of hotels, paving the way for a more streamlined and guest-centric approach to hotel management.</w:t>
      </w:r>
    </w:p>
    <w:p w14:paraId="456AC575" w14:textId="77777777" w:rsidR="00491330" w:rsidRDefault="00491330" w:rsidP="00491330"/>
    <w:p w14:paraId="2C25E69B" w14:textId="77777777" w:rsidR="00491330" w:rsidRDefault="00491330" w:rsidP="00491330"/>
    <w:p w14:paraId="24051449" w14:textId="77777777" w:rsidR="00CC61AB" w:rsidRDefault="00CC61AB"/>
    <w:sectPr w:rsidR="00CC61AB" w:rsidSect="00491330">
      <w:pgSz w:w="11910" w:h="17340"/>
      <w:pgMar w:top="1360" w:right="1560" w:bottom="1200" w:left="1580" w:header="0" w:footer="101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779AE" w14:textId="6D31B2C3" w:rsidR="00000000" w:rsidRDefault="00491330">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03F49DD4" wp14:editId="719E9E74">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6ADE8722"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03F49DD4"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6ADE8722"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978C7" w14:textId="1E4AB0BC" w:rsidR="00000000" w:rsidRDefault="00491330">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5A5786E3" wp14:editId="4134B684">
              <wp:simplePos x="0" y="0"/>
              <wp:positionH relativeFrom="page">
                <wp:posOffset>3684270</wp:posOffset>
              </wp:positionH>
              <wp:positionV relativeFrom="page">
                <wp:posOffset>10225405</wp:posOffset>
              </wp:positionV>
              <wp:extent cx="194310" cy="165735"/>
              <wp:effectExtent l="0" t="0" r="0" b="5715"/>
              <wp:wrapNone/>
              <wp:docPr id="6366695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075DC1BD"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5A5786E3" id="_x0000_t202" coordsize="21600,21600" o:spt="202" path="m,l,21600r21600,l21600,xe">
              <v:stroke joinstyle="miter"/>
              <v:path gradientshapeok="t" o:connecttype="rect"/>
            </v:shapetype>
            <v:shape id="Text Box 3"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075DC1BD"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8"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7"/>
  </w:num>
  <w:num w:numId="2" w16cid:durableId="419788838">
    <w:abstractNumId w:val="1"/>
  </w:num>
  <w:num w:numId="3" w16cid:durableId="822157361">
    <w:abstractNumId w:val="0"/>
  </w:num>
  <w:num w:numId="4" w16cid:durableId="1330448638">
    <w:abstractNumId w:val="34"/>
  </w:num>
  <w:num w:numId="5" w16cid:durableId="439760172">
    <w:abstractNumId w:val="11"/>
  </w:num>
  <w:num w:numId="6" w16cid:durableId="820777992">
    <w:abstractNumId w:val="18"/>
  </w:num>
  <w:num w:numId="7" w16cid:durableId="2003584598">
    <w:abstractNumId w:val="13"/>
  </w:num>
  <w:num w:numId="8" w16cid:durableId="288973844">
    <w:abstractNumId w:val="27"/>
  </w:num>
  <w:num w:numId="9" w16cid:durableId="523059673">
    <w:abstractNumId w:val="33"/>
  </w:num>
  <w:num w:numId="10" w16cid:durableId="1697198988">
    <w:abstractNumId w:val="21"/>
  </w:num>
  <w:num w:numId="11" w16cid:durableId="881865509">
    <w:abstractNumId w:val="24"/>
  </w:num>
  <w:num w:numId="12" w16cid:durableId="1024677146">
    <w:abstractNumId w:val="36"/>
  </w:num>
  <w:num w:numId="13" w16cid:durableId="110129177">
    <w:abstractNumId w:val="31"/>
  </w:num>
  <w:num w:numId="14" w16cid:durableId="1087267168">
    <w:abstractNumId w:val="39"/>
  </w:num>
  <w:num w:numId="15" w16cid:durableId="1748453107">
    <w:abstractNumId w:val="25"/>
  </w:num>
  <w:num w:numId="16" w16cid:durableId="329404296">
    <w:abstractNumId w:val="32"/>
  </w:num>
  <w:num w:numId="17" w16cid:durableId="1573738133">
    <w:abstractNumId w:val="43"/>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40"/>
  </w:num>
  <w:num w:numId="26" w16cid:durableId="1256478878">
    <w:abstractNumId w:val="44"/>
  </w:num>
  <w:num w:numId="27" w16cid:durableId="1652054631">
    <w:abstractNumId w:val="14"/>
  </w:num>
  <w:num w:numId="28" w16cid:durableId="1603876723">
    <w:abstractNumId w:val="30"/>
  </w:num>
  <w:num w:numId="29" w16cid:durableId="120269270">
    <w:abstractNumId w:val="38"/>
  </w:num>
  <w:num w:numId="30" w16cid:durableId="751898638">
    <w:abstractNumId w:val="23"/>
  </w:num>
  <w:num w:numId="31" w16cid:durableId="419528533">
    <w:abstractNumId w:val="15"/>
  </w:num>
  <w:num w:numId="32" w16cid:durableId="802961020">
    <w:abstractNumId w:val="42"/>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41"/>
  </w:num>
  <w:num w:numId="45"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330"/>
    <w:rsid w:val="00272324"/>
    <w:rsid w:val="00463244"/>
    <w:rsid w:val="00491330"/>
    <w:rsid w:val="00924BB9"/>
    <w:rsid w:val="00A63DE6"/>
    <w:rsid w:val="00BE4645"/>
    <w:rsid w:val="00BF50B4"/>
    <w:rsid w:val="00CC61AB"/>
    <w:rsid w:val="00CD5BA0"/>
    <w:rsid w:val="00D1207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C66E1"/>
  <w15:chartTrackingRefBased/>
  <w15:docId w15:val="{FEF21B18-D34F-4F57-89F3-D324A530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330"/>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491330"/>
    <w:pPr>
      <w:spacing w:before="59"/>
      <w:ind w:left="200" w:right="220"/>
      <w:jc w:val="center"/>
      <w:outlineLvl w:val="0"/>
    </w:pPr>
    <w:rPr>
      <w:b/>
      <w:bCs/>
      <w:sz w:val="40"/>
      <w:szCs w:val="40"/>
    </w:rPr>
  </w:style>
  <w:style w:type="paragraph" w:styleId="Heading5">
    <w:name w:val="heading 5"/>
    <w:basedOn w:val="Normal"/>
    <w:next w:val="Normal"/>
    <w:link w:val="Heading5Char"/>
    <w:unhideWhenUsed/>
    <w:qFormat/>
    <w:rsid w:val="00491330"/>
    <w:pPr>
      <w:spacing w:before="60"/>
      <w:ind w:left="642" w:hanging="422"/>
      <w:outlineLvl w:val="4"/>
    </w:pPr>
    <w:rPr>
      <w:b/>
      <w:bCs/>
      <w:sz w:val="28"/>
      <w:szCs w:val="28"/>
    </w:rPr>
  </w:style>
  <w:style w:type="paragraph" w:styleId="Heading6">
    <w:name w:val="heading 6"/>
    <w:basedOn w:val="Normal"/>
    <w:next w:val="Normal"/>
    <w:link w:val="Heading6Char"/>
    <w:unhideWhenUsed/>
    <w:qFormat/>
    <w:rsid w:val="00491330"/>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1330"/>
    <w:rPr>
      <w:rFonts w:ascii="Times New Roman" w:eastAsia="Times New Roman" w:hAnsi="Times New Roman" w:cs="Times New Roman"/>
      <w:b/>
      <w:bCs/>
      <w:kern w:val="0"/>
      <w:sz w:val="40"/>
      <w:szCs w:val="40"/>
      <w:lang w:val="en-US" w:bidi="en-US"/>
      <w14:ligatures w14:val="none"/>
    </w:rPr>
  </w:style>
  <w:style w:type="character" w:customStyle="1" w:styleId="Heading5Char">
    <w:name w:val="Heading 5 Char"/>
    <w:basedOn w:val="DefaultParagraphFont"/>
    <w:link w:val="Heading5"/>
    <w:qFormat/>
    <w:rsid w:val="00491330"/>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491330"/>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491330"/>
    <w:rPr>
      <w:sz w:val="24"/>
      <w:szCs w:val="24"/>
    </w:rPr>
  </w:style>
  <w:style w:type="character" w:customStyle="1" w:styleId="BodyTextChar">
    <w:name w:val="Body Text Char"/>
    <w:basedOn w:val="DefaultParagraphFont"/>
    <w:link w:val="BodyText"/>
    <w:qFormat/>
    <w:rsid w:val="00491330"/>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491330"/>
    <w:pPr>
      <w:ind w:left="940" w:hanging="360"/>
    </w:pPr>
  </w:style>
  <w:style w:type="paragraph" w:styleId="ListParagraph">
    <w:name w:val="List Paragraph"/>
    <w:basedOn w:val="Normal"/>
    <w:uiPriority w:val="34"/>
    <w:unhideWhenUsed/>
    <w:qFormat/>
    <w:rsid w:val="00491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footer" Target="footer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7266</Words>
  <Characters>41419</Characters>
  <Application>Microsoft Office Word</Application>
  <DocSecurity>0</DocSecurity>
  <Lines>345</Lines>
  <Paragraphs>97</Paragraphs>
  <ScaleCrop>false</ScaleCrop>
  <Company/>
  <LinksUpToDate>false</LinksUpToDate>
  <CharactersWithSpaces>48588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7</cp:revision>
  <dcterms:created xsi:type="dcterms:W3CDTF">2024-07-20T05:19:00Z</dcterms:created>
  <dcterms:modified xsi:type="dcterms:W3CDTF">2024-07-20T05:27:00Z</dcterms:modified>
</cp:coreProperties>
</file>